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6064D" w14:textId="77777777" w:rsidR="00D56B74" w:rsidRDefault="00D56B74">
      <w:pPr>
        <w:pStyle w:val="Heading1"/>
        <w:spacing w:before="120" w:after="120"/>
        <w:rPr>
          <w:sz w:val="36"/>
          <w:szCs w:val="36"/>
        </w:rPr>
      </w:pPr>
    </w:p>
    <w:p w14:paraId="25D8EE46" w14:textId="7BA03E61" w:rsidR="00CB4239" w:rsidRDefault="00000000">
      <w:pPr>
        <w:pStyle w:val="Heading1"/>
        <w:spacing w:before="120" w:after="120"/>
        <w:rPr>
          <w:sz w:val="36"/>
          <w:szCs w:val="36"/>
        </w:rPr>
      </w:pPr>
      <w:r>
        <w:rPr>
          <w:sz w:val="36"/>
          <w:szCs w:val="36"/>
        </w:rPr>
        <w:t>Tạo chức năng mới</w:t>
      </w:r>
    </w:p>
    <w:p w14:paraId="0E39CBC6" w14:textId="232B2D2D" w:rsidR="00CB4239" w:rsidRDefault="00000000">
      <w:pPr>
        <w:spacing w:before="120" w:after="120"/>
      </w:pPr>
      <w:r>
        <w:rPr>
          <w:sz w:val="36"/>
          <w:szCs w:val="36"/>
        </w:rPr>
        <w:t xml:space="preserve">Ví dụ tạo 1 chức </w:t>
      </w:r>
      <w:proofErr w:type="gramStart"/>
      <w:r>
        <w:rPr>
          <w:sz w:val="36"/>
          <w:szCs w:val="36"/>
        </w:rPr>
        <w:t>năng :</w:t>
      </w:r>
      <w:proofErr w:type="gramEnd"/>
      <w:r>
        <w:rPr>
          <w:sz w:val="36"/>
          <w:szCs w:val="36"/>
        </w:rPr>
        <w:t xml:space="preserve"> Quản lý danh mục</w:t>
      </w:r>
      <w:r w:rsidR="005614F0">
        <w:rPr>
          <w:sz w:val="36"/>
          <w:szCs w:val="36"/>
        </w:rPr>
        <w:t xml:space="preserve"> 2</w:t>
      </w:r>
    </w:p>
    <w:p w14:paraId="6F94E1E4" w14:textId="695A762F" w:rsidR="00CB4239" w:rsidRDefault="00000000">
      <w:pPr>
        <w:pStyle w:val="Heading2"/>
        <w:spacing w:before="120" w:after="120"/>
      </w:pPr>
      <w:r>
        <w:t xml:space="preserve">Bước </w:t>
      </w:r>
      <w:r w:rsidR="005614F0">
        <w:t>1</w:t>
      </w:r>
      <w:r>
        <w:t>. BackEnd</w:t>
      </w:r>
    </w:p>
    <w:p w14:paraId="3DAAD3A7" w14:textId="03532BD4" w:rsidR="00CB4239" w:rsidRDefault="00000000" w:rsidP="005614F0">
      <w:pPr>
        <w:pStyle w:val="Heading3"/>
        <w:numPr>
          <w:ilvl w:val="1"/>
          <w:numId w:val="15"/>
        </w:numPr>
        <w:spacing w:before="120" w:after="120"/>
      </w:pPr>
      <w:r>
        <w:t>Tạo Entity Category</w:t>
      </w:r>
      <w:r w:rsidR="005614F0">
        <w:t>2</w:t>
      </w:r>
      <w:r>
        <w:t>.cs</w:t>
      </w:r>
    </w:p>
    <w:p w14:paraId="5D866FD4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01AA5ED5" wp14:editId="0004D57E">
            <wp:extent cx="2809875" cy="2000250"/>
            <wp:effectExtent l="0" t="0" r="9525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00C5" w14:textId="77777777" w:rsidR="00CB4239" w:rsidRDefault="00000000">
      <w:pPr>
        <w:spacing w:before="120" w:after="120"/>
      </w:pPr>
      <w:r>
        <w:t>Trong Visual Studio, vào project: BaseCore.Entities</w:t>
      </w:r>
    </w:p>
    <w:p w14:paraId="1B93367F" w14:textId="28C50476" w:rsidR="00CB4239" w:rsidRDefault="00000000">
      <w:pPr>
        <w:spacing w:before="120" w:after="120"/>
      </w:pPr>
      <w:r>
        <w:t>Chuột phải → Add → Class → đặt tên: Category</w:t>
      </w:r>
      <w:r w:rsidR="005614F0">
        <w:t>2</w:t>
      </w:r>
      <w:r>
        <w:t>.cs</w:t>
      </w:r>
    </w:p>
    <w:p w14:paraId="799E7110" w14:textId="77777777" w:rsidR="00CB4239" w:rsidRDefault="00000000">
      <w:pPr>
        <w:spacing w:before="120" w:after="120"/>
      </w:pPr>
      <w:r>
        <w:t>Dán code:</w:t>
      </w:r>
    </w:p>
    <w:p w14:paraId="55EDD0E0" w14:textId="77777777" w:rsidR="005614F0" w:rsidRDefault="005614F0" w:rsidP="005614F0">
      <w:pPr>
        <w:spacing w:before="120" w:after="120"/>
      </w:pPr>
      <w:r>
        <w:t>namespace BaseCore.Entities</w:t>
      </w:r>
    </w:p>
    <w:p w14:paraId="1F730F13" w14:textId="77777777" w:rsidR="005614F0" w:rsidRDefault="005614F0" w:rsidP="005614F0">
      <w:pPr>
        <w:spacing w:before="120" w:after="120"/>
      </w:pPr>
      <w:r>
        <w:t>{</w:t>
      </w:r>
    </w:p>
    <w:p w14:paraId="1C15FC62" w14:textId="77777777" w:rsidR="005614F0" w:rsidRDefault="005614F0" w:rsidP="005614F0">
      <w:pPr>
        <w:spacing w:before="120" w:after="120"/>
      </w:pPr>
      <w:r>
        <w:t xml:space="preserve">    public class Category2</w:t>
      </w:r>
    </w:p>
    <w:p w14:paraId="12800316" w14:textId="77777777" w:rsidR="005614F0" w:rsidRDefault="005614F0" w:rsidP="005614F0">
      <w:pPr>
        <w:spacing w:before="120" w:after="120"/>
      </w:pPr>
      <w:r>
        <w:t xml:space="preserve">    {</w:t>
      </w:r>
    </w:p>
    <w:p w14:paraId="54032168" w14:textId="77777777" w:rsidR="005614F0" w:rsidRDefault="005614F0" w:rsidP="005614F0">
      <w:pPr>
        <w:spacing w:before="120" w:after="120"/>
      </w:pPr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14:paraId="17257863" w14:textId="77777777" w:rsidR="005614F0" w:rsidRDefault="005614F0" w:rsidP="005614F0">
      <w:pPr>
        <w:spacing w:before="120" w:after="120"/>
      </w:pPr>
      <w:r>
        <w:t xml:space="preserve">        public string Name </w:t>
      </w:r>
      <w:proofErr w:type="gramStart"/>
      <w:r>
        <w:t>{ get</w:t>
      </w:r>
      <w:proofErr w:type="gramEnd"/>
      <w:r>
        <w:t>; set; } = string.Empty;</w:t>
      </w:r>
    </w:p>
    <w:p w14:paraId="13882D22" w14:textId="77777777" w:rsidR="005614F0" w:rsidRDefault="005614F0" w:rsidP="005614F0">
      <w:pPr>
        <w:spacing w:before="120" w:after="120"/>
      </w:pPr>
      <w:r>
        <w:t xml:space="preserve">        public string Description </w:t>
      </w:r>
      <w:proofErr w:type="gramStart"/>
      <w:r>
        <w:t>{ get</w:t>
      </w:r>
      <w:proofErr w:type="gramEnd"/>
      <w:r>
        <w:t>; set; } = string.Empty;</w:t>
      </w:r>
    </w:p>
    <w:p w14:paraId="6A38298C" w14:textId="77777777" w:rsidR="005614F0" w:rsidRDefault="005614F0" w:rsidP="005614F0">
      <w:pPr>
        <w:spacing w:before="120" w:after="120"/>
      </w:pPr>
      <w:r>
        <w:t xml:space="preserve">    }</w:t>
      </w:r>
    </w:p>
    <w:p w14:paraId="7A2C4C42" w14:textId="079EC28B" w:rsidR="00CB4239" w:rsidRDefault="005614F0" w:rsidP="005614F0">
      <w:pPr>
        <w:spacing w:before="120" w:after="120"/>
      </w:pPr>
      <w:r>
        <w:t>}</w:t>
      </w:r>
    </w:p>
    <w:p w14:paraId="107687AD" w14:textId="77777777" w:rsidR="00CB4239" w:rsidRDefault="00000000">
      <w:pPr>
        <w:spacing w:before="120" w:after="120"/>
      </w:pPr>
      <w:r>
        <w:rPr>
          <w:lang w:eastAsia="zh-CN"/>
        </w:rPr>
        <w:t>Giải thích:</w:t>
      </w:r>
    </w:p>
    <w:p w14:paraId="2E3FA987" w14:textId="77777777" w:rsidR="00CB4239" w:rsidRDefault="00000000">
      <w:pPr>
        <w:spacing w:before="120" w:after="120"/>
        <w:rPr>
          <w:b/>
          <w:bCs/>
        </w:rPr>
      </w:pPr>
      <w:r>
        <w:rPr>
          <w:b/>
          <w:bCs/>
          <w:lang w:eastAsia="zh-CN"/>
        </w:rPr>
        <w:lastRenderedPageBreak/>
        <w:t>namespace BaseCore.Entities</w:t>
      </w:r>
    </w:p>
    <w:p w14:paraId="5B5763ED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>Dùng để khai báo class Brand thuộc project/layer BaseCore.Entities. Đây là nơi chứa các Entity ánh xạ với bảng trong database.</w:t>
      </w:r>
    </w:p>
    <w:p w14:paraId="42A16AAB" w14:textId="77777777" w:rsidR="00CB4239" w:rsidRDefault="00000000">
      <w:pPr>
        <w:spacing w:before="120" w:after="120"/>
        <w:rPr>
          <w:b/>
          <w:bCs/>
        </w:rPr>
      </w:pPr>
      <w:r>
        <w:rPr>
          <w:b/>
          <w:bCs/>
          <w:lang w:eastAsia="zh-CN"/>
        </w:rPr>
        <w:t>public class Category</w:t>
      </w:r>
    </w:p>
    <w:p w14:paraId="4585E75B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>Đây là Entity đại diện cho bảng Category trong SQL Server. Mỗi object Brand tương ứng với một dòng dữ liệu trong bảng Category.</w:t>
      </w:r>
    </w:p>
    <w:p w14:paraId="3D09619B" w14:textId="77777777" w:rsidR="00CB4239" w:rsidRDefault="00000000">
      <w:pPr>
        <w:spacing w:before="120" w:after="120"/>
        <w:rPr>
          <w:b/>
          <w:bCs/>
        </w:rPr>
      </w:pPr>
      <w:r>
        <w:rPr>
          <w:b/>
          <w:bCs/>
          <w:lang w:eastAsia="zh-CN"/>
        </w:rPr>
        <w:t xml:space="preserve">public int Id </w:t>
      </w:r>
      <w:proofErr w:type="gramStart"/>
      <w:r>
        <w:rPr>
          <w:b/>
          <w:bCs/>
          <w:lang w:eastAsia="zh-CN"/>
        </w:rPr>
        <w:t>{ get</w:t>
      </w:r>
      <w:proofErr w:type="gramEnd"/>
      <w:r>
        <w:rPr>
          <w:b/>
          <w:bCs/>
          <w:lang w:eastAsia="zh-CN"/>
        </w:rPr>
        <w:t>; set; }</w:t>
      </w:r>
    </w:p>
    <w:p w14:paraId="2BF23F17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 xml:space="preserve">Đây là khóa chính của bảng Category. Trong SQL Server bạn đã tạo Id INT </w:t>
      </w:r>
      <w:proofErr w:type="gramStart"/>
      <w:r>
        <w:rPr>
          <w:lang w:eastAsia="zh-CN"/>
        </w:rPr>
        <w:t>IDENTITY(</w:t>
      </w:r>
      <w:proofErr w:type="gramEnd"/>
      <w:r>
        <w:rPr>
          <w:lang w:eastAsia="zh-CN"/>
        </w:rPr>
        <w:t>1,1) PRIMARY KEY, nên khi thêm mới dữ liệu, Id sẽ tự tăng.</w:t>
      </w:r>
    </w:p>
    <w:p w14:paraId="076B2FA6" w14:textId="77777777" w:rsidR="00CB4239" w:rsidRDefault="00000000">
      <w:pPr>
        <w:spacing w:before="120" w:after="120"/>
        <w:rPr>
          <w:b/>
          <w:bCs/>
        </w:rPr>
      </w:pPr>
      <w:r>
        <w:rPr>
          <w:b/>
          <w:bCs/>
          <w:lang w:eastAsia="zh-CN"/>
        </w:rPr>
        <w:t xml:space="preserve">public string Name </w:t>
      </w:r>
      <w:proofErr w:type="gramStart"/>
      <w:r>
        <w:rPr>
          <w:b/>
          <w:bCs/>
          <w:lang w:eastAsia="zh-CN"/>
        </w:rPr>
        <w:t>{ get</w:t>
      </w:r>
      <w:proofErr w:type="gramEnd"/>
      <w:r>
        <w:rPr>
          <w:b/>
          <w:bCs/>
          <w:lang w:eastAsia="zh-CN"/>
        </w:rPr>
        <w:t>; set; } = string.Empty;</w:t>
      </w:r>
    </w:p>
    <w:p w14:paraId="360FA210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 xml:space="preserve">Đây là tên thương hiệu, tương ứng với cột Name </w:t>
      </w:r>
      <w:proofErr w:type="gramStart"/>
      <w:r>
        <w:rPr>
          <w:lang w:eastAsia="zh-CN"/>
        </w:rPr>
        <w:t>NVARCHAR(</w:t>
      </w:r>
      <w:proofErr w:type="gramEnd"/>
      <w:r>
        <w:rPr>
          <w:lang w:eastAsia="zh-CN"/>
        </w:rPr>
        <w:t>255) NOT NULL trong database.</w:t>
      </w:r>
    </w:p>
    <w:p w14:paraId="10C9007B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 xml:space="preserve">= </w:t>
      </w:r>
      <w:proofErr w:type="gramStart"/>
      <w:r>
        <w:rPr>
          <w:lang w:eastAsia="zh-CN"/>
        </w:rPr>
        <w:t>string.Empty</w:t>
      </w:r>
      <w:proofErr w:type="gramEnd"/>
      <w:r>
        <w:rPr>
          <w:lang w:eastAsia="zh-CN"/>
        </w:rPr>
        <w:t xml:space="preserve"> giúp tránh lỗi null khi chưa gán giá trị.</w:t>
      </w:r>
    </w:p>
    <w:p w14:paraId="0A2418CC" w14:textId="77777777" w:rsidR="00CB4239" w:rsidRDefault="00000000">
      <w:pPr>
        <w:spacing w:before="120" w:after="120"/>
        <w:rPr>
          <w:b/>
          <w:bCs/>
        </w:rPr>
      </w:pPr>
      <w:r>
        <w:rPr>
          <w:b/>
          <w:bCs/>
          <w:lang w:eastAsia="zh-CN"/>
        </w:rPr>
        <w:t xml:space="preserve">public string? Description </w:t>
      </w:r>
      <w:proofErr w:type="gramStart"/>
      <w:r>
        <w:rPr>
          <w:b/>
          <w:bCs/>
          <w:lang w:eastAsia="zh-CN"/>
        </w:rPr>
        <w:t>{ get</w:t>
      </w:r>
      <w:proofErr w:type="gramEnd"/>
      <w:r>
        <w:rPr>
          <w:b/>
          <w:bCs/>
          <w:lang w:eastAsia="zh-CN"/>
        </w:rPr>
        <w:t>; set; }</w:t>
      </w:r>
    </w:p>
    <w:p w14:paraId="25D800BC" w14:textId="77777777" w:rsidR="00CB4239" w:rsidRDefault="00000000">
      <w:pPr>
        <w:spacing w:before="120" w:after="120"/>
        <w:ind w:firstLine="720"/>
      </w:pPr>
      <w:r>
        <w:rPr>
          <w:lang w:eastAsia="zh-CN"/>
        </w:rPr>
        <w:t>Đây là mô tả thương hiệu, tương ứng với cột Description NVARCHAR(MAX) NULL.</w:t>
      </w:r>
    </w:p>
    <w:p w14:paraId="6AA0EFBB" w14:textId="77777777" w:rsidR="00CB4239" w:rsidRDefault="00000000">
      <w:pPr>
        <w:spacing w:before="120" w:after="120"/>
        <w:ind w:firstLine="720"/>
      </w:pPr>
      <w:proofErr w:type="gramStart"/>
      <w:r>
        <w:rPr>
          <w:lang w:eastAsia="zh-CN"/>
        </w:rPr>
        <w:t>Dấu ?</w:t>
      </w:r>
      <w:proofErr w:type="gramEnd"/>
      <w:r>
        <w:rPr>
          <w:lang w:eastAsia="zh-CN"/>
        </w:rPr>
        <w:t xml:space="preserve"> nghĩa là trường này được phép null, giống với database cho phép NULL.</w:t>
      </w:r>
    </w:p>
    <w:p w14:paraId="3B19C50E" w14:textId="77777777" w:rsidR="00CB4239" w:rsidRDefault="00000000">
      <w:pPr>
        <w:spacing w:before="120" w:after="120"/>
        <w:rPr>
          <w:lang w:eastAsia="zh-CN"/>
        </w:rPr>
      </w:pPr>
      <w:r>
        <w:rPr>
          <w:lang w:eastAsia="zh-CN"/>
        </w:rPr>
        <w:t xml:space="preserve">- Tóm lại, file này dùng để Entity Framework hiểu rằng trong database có bảng </w:t>
      </w:r>
      <w:r>
        <w:rPr>
          <w:rFonts w:eastAsia="SimSun" w:cs="Times New Roman"/>
          <w:szCs w:val="26"/>
        </w:rPr>
        <w:t xml:space="preserve">Categories </w:t>
      </w:r>
      <w:r>
        <w:rPr>
          <w:lang w:eastAsia="zh-CN"/>
        </w:rPr>
        <w:t>với các cột.</w:t>
      </w:r>
    </w:p>
    <w:p w14:paraId="66A9880B" w14:textId="2BE4FEFC" w:rsidR="00CB4239" w:rsidRDefault="006721C6" w:rsidP="006721C6">
      <w:pPr>
        <w:pStyle w:val="Heading3"/>
        <w:spacing w:before="120" w:after="120"/>
        <w:rPr>
          <w:lang w:eastAsia="zh-CN"/>
        </w:rPr>
      </w:pPr>
      <w:r>
        <w:rPr>
          <w:lang w:eastAsia="zh-CN"/>
        </w:rPr>
        <w:lastRenderedPageBreak/>
        <w:t xml:space="preserve">1.2 </w:t>
      </w:r>
      <w:r w:rsidR="00000000">
        <w:rPr>
          <w:lang w:eastAsia="zh-CN"/>
        </w:rPr>
        <w:t>T</w:t>
      </w:r>
      <w:r w:rsidR="00000000">
        <w:t>hêm DbSet&lt;Category</w:t>
      </w:r>
      <w:r w:rsidR="005614F0">
        <w:t>2</w:t>
      </w:r>
      <w:r w:rsidR="00000000">
        <w:t>&gt; vào DbContext</w:t>
      </w:r>
    </w:p>
    <w:p w14:paraId="10D505A9" w14:textId="77777777" w:rsidR="00CB4239" w:rsidRDefault="00000000">
      <w:pPr>
        <w:spacing w:before="120" w:after="120"/>
        <w:rPr>
          <w:lang w:eastAsia="zh-CN"/>
        </w:rPr>
      </w:pPr>
      <w:r>
        <w:rPr>
          <w:noProof/>
        </w:rPr>
        <w:drawing>
          <wp:inline distT="0" distB="0" distL="114300" distR="114300" wp14:anchorId="547EFA86" wp14:editId="265DB68D">
            <wp:extent cx="4019550" cy="3219450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DAF1" w14:textId="77777777" w:rsidR="00CB4239" w:rsidRDefault="00000000">
      <w:pPr>
        <w:spacing w:before="120" w:after="120"/>
      </w:pPr>
      <w:r>
        <w:t xml:space="preserve">- Mở file </w:t>
      </w:r>
      <w:proofErr w:type="gramStart"/>
      <w:r>
        <w:t>MySqlDbContext :</w:t>
      </w:r>
      <w:proofErr w:type="gramEnd"/>
    </w:p>
    <w:p w14:paraId="544A3261" w14:textId="77777777" w:rsidR="00CB4239" w:rsidRDefault="00000000">
      <w:pPr>
        <w:spacing w:before="120" w:after="120"/>
      </w:pPr>
      <w:r>
        <w:t xml:space="preserve">- Code </w:t>
      </w:r>
      <w:proofErr w:type="gramStart"/>
      <w:r>
        <w:t>mẫu :</w:t>
      </w:r>
      <w:proofErr w:type="gramEnd"/>
    </w:p>
    <w:p w14:paraId="3D7BA37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Microsoft.EntityFrameworkCore;</w:t>
      </w:r>
    </w:p>
    <w:p w14:paraId="4B3B834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using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BaseCore.Entities;</w:t>
      </w:r>
    </w:p>
    <w:p w14:paraId="4527C2E3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216C499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namespace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BaseCore.Repository</w:t>
      </w:r>
    </w:p>
    <w:p w14:paraId="5251135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</w:t>
      </w:r>
    </w:p>
    <w:p w14:paraId="0B60658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///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&lt;summary&gt;</w:t>
      </w:r>
    </w:p>
    <w:p w14:paraId="0C247D63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///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 xml:space="preserve"> Entity Framework Core DbContext for MySQL</w:t>
      </w:r>
    </w:p>
    <w:p w14:paraId="6EEAE40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///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 xml:space="preserve"> Used for teaching EF Core concepts (Bài 10)</w:t>
      </w:r>
    </w:p>
    <w:p w14:paraId="443BC38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///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808080"/>
          <w:sz w:val="19"/>
          <w:szCs w:val="24"/>
          <w:highlight w:val="white"/>
        </w:rPr>
        <w:t>&lt;/summary&gt;</w:t>
      </w:r>
    </w:p>
    <w:p w14:paraId="43C9E9B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class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MySqlDbContext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: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DbContext</w:t>
      </w:r>
    </w:p>
    <w:p w14:paraId="3418D89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{</w:t>
      </w:r>
    </w:p>
    <w:p w14:paraId="383B00E3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MySqlDbContext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DbContextOptions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MySqlDbContext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options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) :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base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options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</w:t>
      </w:r>
    </w:p>
    <w:p w14:paraId="4A9DD5F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14:paraId="2427165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14:paraId="0A91C442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1522BC9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DbSet for each entity</w:t>
      </w:r>
    </w:p>
    <w:p w14:paraId="70AACC6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User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Users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63710899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Products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7AFAC679" w14:textId="77777777" w:rsidR="005614F0" w:rsidRDefault="00000000" w:rsidP="005614F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Categories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019D1290" w14:textId="47AF4142" w:rsidR="005614F0" w:rsidRDefault="005614F0" w:rsidP="005614F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lastRenderedPageBreak/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2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 Categor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y2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0263CCCC" w14:textId="01DDC282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49B4613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Order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Orders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280229D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public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DbSet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OrderDetail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&gt; OrderDetails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{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get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;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set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; }</w:t>
      </w:r>
    </w:p>
    <w:p w14:paraId="760AEF32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1C873AD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protected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override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OnModelCreating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</w:t>
      </w:r>
    </w:p>
    <w:p w14:paraId="0AE81BE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14:paraId="0583145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base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OnModelCreating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);</w:t>
      </w:r>
    </w:p>
    <w:p w14:paraId="10AFC930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42C5F4C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Configure User entity</w:t>
      </w:r>
    </w:p>
    <w:p w14:paraId="3F4C54E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User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</w:t>
      </w:r>
    </w:p>
    <w:p w14:paraId="6E62F1B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{</w:t>
      </w:r>
    </w:p>
    <w:p w14:paraId="64E10A92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HasKey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.Id);</w:t>
      </w:r>
    </w:p>
    <w:p w14:paraId="285F695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.Id).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(36).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IsRequired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ValueGeneratedNever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6F581FF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.UserName).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(50).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IsRequired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22CE4063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.Password).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(255).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IsRequired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5D88D5BA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.Name).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(100);</w:t>
      </w:r>
    </w:p>
    <w:p w14:paraId="657C3083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.Email).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(100);</w:t>
      </w:r>
    </w:p>
    <w:p w14:paraId="685DF9AA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.Phone).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(20);</w:t>
      </w:r>
    </w:p>
    <w:p w14:paraId="783FD40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HasIndex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.UserName).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IsUnique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43B73378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});</w:t>
      </w:r>
    </w:p>
    <w:p w14:paraId="663E4B59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7EDD7D7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Configure Category entity</w:t>
      </w:r>
    </w:p>
    <w:p w14:paraId="1223C3F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</w:t>
      </w:r>
    </w:p>
    <w:p w14:paraId="0121539E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{</w:t>
      </w:r>
    </w:p>
    <w:p w14:paraId="76917E0E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entity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HasKey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=&gt;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.Id);</w:t>
      </w:r>
    </w:p>
    <w:p w14:paraId="469DDEF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.Name).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(100).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IsRequired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318077B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.Description).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(500);</w:t>
      </w:r>
    </w:p>
    <w:p w14:paraId="287C645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});</w:t>
      </w:r>
    </w:p>
    <w:p w14:paraId="019DEE26" w14:textId="77777777" w:rsidR="005614F0" w:rsidRPr="005614F0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>modelBuilder.Entity&lt;Category2</w:t>
      </w:r>
      <w:proofErr w:type="gramStart"/>
      <w:r w:rsidRPr="005614F0">
        <w:rPr>
          <w:rFonts w:ascii="Cascadia Mono" w:eastAsia="Cascadia Mono" w:hAnsi="Cascadia Mono"/>
          <w:color w:val="000000"/>
          <w:sz w:val="19"/>
          <w:szCs w:val="24"/>
        </w:rPr>
        <w:t>&gt;(</w:t>
      </w:r>
      <w:proofErr w:type="gramEnd"/>
      <w:r w:rsidRPr="005614F0">
        <w:rPr>
          <w:rFonts w:ascii="Cascadia Mono" w:eastAsia="Cascadia Mono" w:hAnsi="Cascadia Mono"/>
          <w:color w:val="000000"/>
          <w:sz w:val="19"/>
          <w:szCs w:val="24"/>
        </w:rPr>
        <w:t>entity =&gt;</w:t>
      </w:r>
    </w:p>
    <w:p w14:paraId="22C5E33A" w14:textId="77777777" w:rsidR="005614F0" w:rsidRPr="005614F0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>{</w:t>
      </w:r>
    </w:p>
    <w:p w14:paraId="1CAADD20" w14:textId="77777777" w:rsidR="005614F0" w:rsidRPr="005614F0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 w:rsidRPr="005614F0">
        <w:rPr>
          <w:rFonts w:ascii="Cascadia Mono" w:eastAsia="Cascadia Mono" w:hAnsi="Cascadia Mono"/>
          <w:color w:val="000000"/>
          <w:sz w:val="19"/>
          <w:szCs w:val="24"/>
        </w:rPr>
        <w:t>entity.HasKey</w:t>
      </w:r>
      <w:proofErr w:type="gramEnd"/>
      <w:r w:rsidRPr="005614F0">
        <w:rPr>
          <w:rFonts w:ascii="Cascadia Mono" w:eastAsia="Cascadia Mono" w:hAnsi="Cascadia Mono"/>
          <w:color w:val="000000"/>
          <w:sz w:val="19"/>
          <w:szCs w:val="24"/>
        </w:rPr>
        <w:t>(e =&gt; e.Id);</w:t>
      </w:r>
    </w:p>
    <w:p w14:paraId="61F1C451" w14:textId="77777777" w:rsidR="005614F0" w:rsidRPr="005614F0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 w:rsidRPr="005614F0">
        <w:rPr>
          <w:rFonts w:ascii="Cascadia Mono" w:eastAsia="Cascadia Mono" w:hAnsi="Cascadia Mono"/>
          <w:color w:val="000000"/>
          <w:sz w:val="19"/>
          <w:szCs w:val="24"/>
        </w:rPr>
        <w:t>entity.Property</w:t>
      </w:r>
      <w:proofErr w:type="gramEnd"/>
      <w:r w:rsidRPr="005614F0">
        <w:rPr>
          <w:rFonts w:ascii="Cascadia Mono" w:eastAsia="Cascadia Mono" w:hAnsi="Cascadia Mono"/>
          <w:color w:val="000000"/>
          <w:sz w:val="19"/>
          <w:szCs w:val="24"/>
        </w:rPr>
        <w:t>(e =&gt; e.Name).HasMaxLength(100).IsRequired();</w:t>
      </w:r>
    </w:p>
    <w:p w14:paraId="130535A7" w14:textId="77777777" w:rsidR="005614F0" w:rsidRPr="005614F0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 xml:space="preserve">    </w:t>
      </w:r>
      <w:proofErr w:type="gramStart"/>
      <w:r w:rsidRPr="005614F0">
        <w:rPr>
          <w:rFonts w:ascii="Cascadia Mono" w:eastAsia="Cascadia Mono" w:hAnsi="Cascadia Mono"/>
          <w:color w:val="000000"/>
          <w:sz w:val="19"/>
          <w:szCs w:val="24"/>
        </w:rPr>
        <w:t>entity.Property</w:t>
      </w:r>
      <w:proofErr w:type="gramEnd"/>
      <w:r w:rsidRPr="005614F0">
        <w:rPr>
          <w:rFonts w:ascii="Cascadia Mono" w:eastAsia="Cascadia Mono" w:hAnsi="Cascadia Mono"/>
          <w:color w:val="000000"/>
          <w:sz w:val="19"/>
          <w:szCs w:val="24"/>
        </w:rPr>
        <w:t>(e =&gt; e.Description).HasMaxLength(500);</w:t>
      </w:r>
    </w:p>
    <w:p w14:paraId="47234449" w14:textId="49E7F7C6" w:rsidR="00CB4239" w:rsidRDefault="005614F0" w:rsidP="005614F0">
      <w:pPr>
        <w:spacing w:beforeLines="0" w:afterLines="0"/>
        <w:ind w:left="144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5614F0">
        <w:rPr>
          <w:rFonts w:ascii="Cascadia Mono" w:eastAsia="Cascadia Mono" w:hAnsi="Cascadia Mono"/>
          <w:color w:val="000000"/>
          <w:sz w:val="19"/>
          <w:szCs w:val="24"/>
        </w:rPr>
        <w:t>});</w:t>
      </w:r>
    </w:p>
    <w:p w14:paraId="2EFF921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Configure Product entity</w:t>
      </w:r>
    </w:p>
    <w:p w14:paraId="1D935F1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</w:t>
      </w:r>
    </w:p>
    <w:p w14:paraId="39B3785A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lastRenderedPageBreak/>
        <w:t xml:space="preserve">            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{</w:t>
      </w:r>
    </w:p>
    <w:p w14:paraId="351CF8BA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entity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HasKey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=&gt;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.Id);</w:t>
      </w:r>
    </w:p>
    <w:p w14:paraId="337EBDD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.Name).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(200).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IsRequired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();</w:t>
      </w:r>
    </w:p>
    <w:p w14:paraId="20463C93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.Price).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HasPrecision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(18, 2);</w:t>
      </w:r>
    </w:p>
    <w:p w14:paraId="418E87DA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.Description).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(1000);</w:t>
      </w:r>
    </w:p>
    <w:p w14:paraId="13FE95B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.ImageUrl).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(500);</w:t>
      </w:r>
    </w:p>
    <w:p w14:paraId="28C2F11D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59A8B8A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Relationship with Category</w:t>
      </w:r>
    </w:p>
    <w:p w14:paraId="38BFE33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HasOne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.Category)</w:t>
      </w:r>
    </w:p>
    <w:p w14:paraId="347B751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WithMany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</w:t>
      </w:r>
    </w:p>
    <w:p w14:paraId="7F47C639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HasForeignKey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.CategoryId)</w:t>
      </w:r>
    </w:p>
    <w:p w14:paraId="7F8C74DC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OnDelete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DeleteBehavior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.Restrict);</w:t>
      </w:r>
    </w:p>
    <w:p w14:paraId="4A6C1B6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});</w:t>
      </w:r>
    </w:p>
    <w:p w14:paraId="30630AAB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629CFEF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Configure Order entity</w:t>
      </w:r>
    </w:p>
    <w:p w14:paraId="3BEE101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Order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</w:t>
      </w:r>
    </w:p>
    <w:p w14:paraId="36EC0B5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{</w:t>
      </w:r>
    </w:p>
    <w:p w14:paraId="187BB8F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HasKey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.Id);</w:t>
      </w:r>
    </w:p>
    <w:p w14:paraId="5D7288B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.TotalAmount).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HasPrecision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(18, 2);</w:t>
      </w:r>
    </w:p>
    <w:p w14:paraId="0DF45AF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.ShippingAddress).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HasMaxLength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(500);</w:t>
      </w:r>
    </w:p>
    <w:p w14:paraId="7252277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});</w:t>
      </w:r>
    </w:p>
    <w:p w14:paraId="54C1F958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30878674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Configure OrderDetail entity</w:t>
      </w:r>
    </w:p>
    <w:p w14:paraId="5A3DCFA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OrderDetail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</w:t>
      </w:r>
    </w:p>
    <w:p w14:paraId="10552141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{</w:t>
      </w:r>
    </w:p>
    <w:p w14:paraId="2CE96254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entity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HasKey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=&gt;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.Id);</w:t>
      </w:r>
    </w:p>
    <w:p w14:paraId="106DEE5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proofErr w:type="gramStart"/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Property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.UnitPrice).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HasPrecision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(18, 2);</w:t>
      </w:r>
    </w:p>
    <w:p w14:paraId="645D0719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5FE62A3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Relationships</w:t>
      </w:r>
    </w:p>
    <w:p w14:paraId="1BEE5B8C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entity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HasOne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=&gt;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.Order)</w:t>
      </w:r>
    </w:p>
    <w:p w14:paraId="223ABBF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WithMany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</w:t>
      </w:r>
    </w:p>
    <w:p w14:paraId="424AA03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HasForeignKey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.OrderId)</w:t>
      </w:r>
    </w:p>
    <w:p w14:paraId="43F2415E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OnDelete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2B91AF"/>
          <w:sz w:val="19"/>
          <w:szCs w:val="24"/>
          <w:highlight w:val="white"/>
          <w:lang w:val="it-IT"/>
        </w:rPr>
        <w:t>DeleteBehavior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.Cascade);</w:t>
      </w:r>
    </w:p>
    <w:p w14:paraId="3FC27AA1" w14:textId="77777777" w:rsidR="00CB4239" w:rsidRPr="00D56B74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</w:p>
    <w:p w14:paraId="22E75745" w14:textId="77777777" w:rsidR="00CB4239" w:rsidRPr="00D56B74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entity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</w:t>
      </w:r>
      <w:r w:rsidRPr="00D56B74">
        <w:rPr>
          <w:rFonts w:ascii="Cascadia Mono" w:eastAsia="Cascadia Mono" w:hAnsi="Cascadia Mono"/>
          <w:color w:val="74531F"/>
          <w:sz w:val="19"/>
          <w:szCs w:val="24"/>
          <w:highlight w:val="white"/>
          <w:lang w:val="it-IT"/>
        </w:rPr>
        <w:t>HasOne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(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=&gt; </w:t>
      </w:r>
      <w:r w:rsidRPr="00D56B74">
        <w:rPr>
          <w:rFonts w:ascii="Cascadia Mono" w:eastAsia="Cascadia Mono" w:hAnsi="Cascadia Mono"/>
          <w:color w:val="1F377F"/>
          <w:sz w:val="19"/>
          <w:szCs w:val="24"/>
          <w:highlight w:val="white"/>
          <w:lang w:val="it-IT"/>
        </w:rPr>
        <w:t>e</w:t>
      </w: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>.Product)</w:t>
      </w:r>
    </w:p>
    <w:p w14:paraId="200BB14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 w:rsidRPr="00D56B74">
        <w:rPr>
          <w:rFonts w:ascii="Cascadia Mono" w:eastAsia="Cascadia Mono" w:hAnsi="Cascadia Mono"/>
          <w:color w:val="000000"/>
          <w:sz w:val="19"/>
          <w:szCs w:val="24"/>
          <w:highlight w:val="white"/>
          <w:lang w:val="it-IT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WithMany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()</w:t>
      </w:r>
    </w:p>
    <w:p w14:paraId="7B9DE2DC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HasForeignKey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.ProductId)</w:t>
      </w:r>
    </w:p>
    <w:p w14:paraId="731516D8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     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OnDelete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DeleteBehavior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.Restrict);</w:t>
      </w:r>
    </w:p>
    <w:p w14:paraId="0B1A3F4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lastRenderedPageBreak/>
        <w:t xml:space="preserve">            });</w:t>
      </w:r>
    </w:p>
    <w:p w14:paraId="08FB36EE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287706A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Seed initial data</w:t>
      </w:r>
    </w:p>
    <w:p w14:paraId="7947055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SeedData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);</w:t>
      </w:r>
    </w:p>
    <w:p w14:paraId="34A5B2A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14:paraId="53C47448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32ADDB6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private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void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SeedData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proofErr w:type="gramEnd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</w:t>
      </w:r>
    </w:p>
    <w:p w14:paraId="52C6D1D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{</w:t>
      </w:r>
    </w:p>
    <w:p w14:paraId="306BF8C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Seed Categories</w:t>
      </w:r>
    </w:p>
    <w:p w14:paraId="39338019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HasData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</w:p>
    <w:p w14:paraId="07C61374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1,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"Electronics"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"Electronic devices and gadgets"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54E510D9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2,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"Clothing"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"Apparel and fashion items"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72C4282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3,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"Books"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"Books and publications"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6A453968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4,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"Home &amp; Garden"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"Home and garden products"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7CB8318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Category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5,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"Sports"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"Sports equipment and accessories"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</w:t>
      </w:r>
    </w:p>
    <w:p w14:paraId="41502331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);</w:t>
      </w:r>
    </w:p>
    <w:p w14:paraId="3A62D60F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7CBACD52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Seed Products</w:t>
      </w:r>
    </w:p>
    <w:p w14:paraId="2563B4C2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HasData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</w:p>
    <w:p w14:paraId="7D1A349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1,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"Laptop Dell XPS 15"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Price = 35000000, Stock = 10, CategoryId = 1,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"High-performance laptop"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ImageUrl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716074F2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2,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"iPhone 15 Pro"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Price = 28000000, Stock = 15, CategoryId = 1,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"Latest Apple smartphone"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ImageUrl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1C735DE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3,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"T-Shirt Cotton"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Price = 250000, Stock = 100, CategoryId = 2,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"Comfortable cotton t-shirt"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ImageUrl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10E72A3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4,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"Programming Book"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Price = 450000, Stock = 50, CategoryId = 3,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"Learn programming basics"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ImageUrl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},</w:t>
      </w:r>
    </w:p>
    <w:p w14:paraId="0F4C112C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Product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{ Id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= 5,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"Garden Tools Set"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Price = 850000, Stock = 25, CategoryId = 4, Description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"Complete gardening toolkit"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, ImageUrl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}</w:t>
      </w:r>
    </w:p>
    <w:p w14:paraId="743B827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);</w:t>
      </w:r>
    </w:p>
    <w:p w14:paraId="2A0A4736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675AACD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008000"/>
          <w:sz w:val="19"/>
          <w:szCs w:val="24"/>
          <w:highlight w:val="white"/>
        </w:rPr>
        <w:t>// Seed admin user (password: admin123, hash computed with fixed salt for demo)</w:t>
      </w:r>
    </w:p>
    <w:p w14:paraId="1CA6C114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ascii="Cascadia Mono" w:eastAsia="Cascadia Mono" w:hAnsi="Cascadia Mono"/>
          <w:color w:val="1F377F"/>
          <w:sz w:val="19"/>
          <w:szCs w:val="24"/>
          <w:highlight w:val="white"/>
        </w:rPr>
        <w:t>modelBuilder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Entity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&lt;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User</w:t>
      </w:r>
      <w:proofErr w:type="gramStart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&gt;(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).</w:t>
      </w:r>
      <w:r>
        <w:rPr>
          <w:rFonts w:ascii="Cascadia Mono" w:eastAsia="Cascadia Mono" w:hAnsi="Cascadia Mono"/>
          <w:color w:val="74531F"/>
          <w:sz w:val="19"/>
          <w:szCs w:val="24"/>
          <w:highlight w:val="white"/>
        </w:rPr>
        <w:t>HasData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User</w:t>
      </w:r>
    </w:p>
    <w:p w14:paraId="4449DC7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{</w:t>
      </w:r>
    </w:p>
    <w:p w14:paraId="609C27B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Id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"00000000-0000-0000-0000-000000000001"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61AC407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UserName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"admin"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2831FCC8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Password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"Y9E5Rowpc1Ie/rZyqI4ZEZgK0GUaIFYw0/BnkoFRUdE="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20BB5F8C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Salt =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byte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[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] { 10, 20, 30, 40, 50, 60, 70, 80, 90, 100, 110, 120, 130, 140, 150, 160 },</w:t>
      </w:r>
    </w:p>
    <w:p w14:paraId="4F4D3DFF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"Administrator"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61504C0E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Email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"admin@robotvibot.com"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6082AEE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Phone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"0123456789"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107D548D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Position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"System Administrator"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33215D45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Contact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2203F4D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Image = </w:t>
      </w:r>
      <w:r>
        <w:rPr>
          <w:rFonts w:ascii="Cascadia Mono" w:eastAsia="Cascadia Mono" w:hAnsi="Cascadia Mono"/>
          <w:color w:val="A31515"/>
          <w:sz w:val="19"/>
          <w:szCs w:val="24"/>
          <w:highlight w:val="white"/>
        </w:rPr>
        <w:t>""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0CD393C0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IsActive =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true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,</w:t>
      </w:r>
    </w:p>
    <w:p w14:paraId="2BD7EB77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UserType = 1,</w:t>
      </w:r>
    </w:p>
    <w:p w14:paraId="15710F59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    Created = </w:t>
      </w:r>
      <w:r>
        <w:rPr>
          <w:rFonts w:ascii="Cascadia Mono" w:eastAsia="Cascadia Mono" w:hAnsi="Cascadia Mono"/>
          <w:color w:val="0000FF"/>
          <w:sz w:val="19"/>
          <w:szCs w:val="24"/>
          <w:highlight w:val="white"/>
        </w:rPr>
        <w:t>new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</w:t>
      </w:r>
      <w:proofErr w:type="gramStart"/>
      <w:r>
        <w:rPr>
          <w:rFonts w:ascii="Cascadia Mono" w:eastAsia="Cascadia Mono" w:hAnsi="Cascadia Mono"/>
          <w:color w:val="2B91AF"/>
          <w:sz w:val="19"/>
          <w:szCs w:val="24"/>
          <w:highlight w:val="white"/>
        </w:rPr>
        <w:t>DateTime</w:t>
      </w: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(</w:t>
      </w:r>
      <w:proofErr w:type="gramEnd"/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2026, 1, 1)</w:t>
      </w:r>
    </w:p>
    <w:p w14:paraId="2D667804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    });</w:t>
      </w:r>
    </w:p>
    <w:p w14:paraId="4F16EB2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    }</w:t>
      </w:r>
    </w:p>
    <w:p w14:paraId="3D47E566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 xml:space="preserve">    }</w:t>
      </w:r>
    </w:p>
    <w:p w14:paraId="0A3856AB" w14:textId="77777777" w:rsidR="00CB4239" w:rsidRDefault="00000000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  <w:r>
        <w:rPr>
          <w:rFonts w:ascii="Cascadia Mono" w:eastAsia="Cascadia Mono" w:hAnsi="Cascadia Mono"/>
          <w:color w:val="000000"/>
          <w:sz w:val="19"/>
          <w:szCs w:val="24"/>
          <w:highlight w:val="white"/>
        </w:rPr>
        <w:t>}</w:t>
      </w:r>
    </w:p>
    <w:p w14:paraId="2E61A514" w14:textId="77777777" w:rsidR="00CB4239" w:rsidRDefault="00CB4239">
      <w:pPr>
        <w:spacing w:before="120" w:after="120"/>
      </w:pPr>
    </w:p>
    <w:p w14:paraId="7306CAA0" w14:textId="77777777" w:rsidR="00CB4239" w:rsidRDefault="00000000">
      <w:pPr>
        <w:spacing w:before="120" w:after="120"/>
      </w:pPr>
      <w:r>
        <w:t>Giải thích:</w:t>
      </w:r>
      <w:r>
        <w:br/>
        <w:t>- Nó cho EF Core biết Entity Category sẽ ánh xạ với bảng Categories trong database.</w:t>
      </w:r>
    </w:p>
    <w:p w14:paraId="66985E93" w14:textId="02FA9EB2" w:rsidR="00CB4239" w:rsidRDefault="006721C6" w:rsidP="006721C6">
      <w:pPr>
        <w:pStyle w:val="Heading3"/>
        <w:spacing w:before="120" w:after="120"/>
      </w:pPr>
      <w:r>
        <w:lastRenderedPageBreak/>
        <w:t>1.3</w:t>
      </w:r>
      <w:r w:rsidR="00000000">
        <w:t>Truy vấn dữ liệu Category</w:t>
      </w:r>
      <w:r w:rsidR="00013DCC">
        <w:t>2</w:t>
      </w:r>
      <w:r w:rsidR="00000000">
        <w:t xml:space="preserve"> từ database.</w:t>
      </w:r>
    </w:p>
    <w:p w14:paraId="7E711061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7430FA0A" wp14:editId="15F54207">
            <wp:extent cx="3495675" cy="3114675"/>
            <wp:effectExtent l="0" t="0" r="952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576B" w14:textId="692A5052" w:rsidR="00CB4239" w:rsidRDefault="00000000">
      <w:pPr>
        <w:spacing w:before="120" w:after="120"/>
      </w:pPr>
      <w:r>
        <w:t>- Truy cập vào file EFCore trong BaseCore.Repository tạo class: Category</w:t>
      </w:r>
      <w:r w:rsidR="00013DCC">
        <w:t>2</w:t>
      </w:r>
      <w:r>
        <w:t>RepositoryEF.</w:t>
      </w:r>
    </w:p>
    <w:p w14:paraId="39BC7937" w14:textId="77777777" w:rsidR="00CB4239" w:rsidRDefault="00000000">
      <w:pPr>
        <w:spacing w:before="120" w:after="120"/>
      </w:pPr>
      <w:r>
        <w:t xml:space="preserve">- Code </w:t>
      </w:r>
      <w:proofErr w:type="gramStart"/>
      <w:r>
        <w:t>mẫu :</w:t>
      </w:r>
      <w:proofErr w:type="gramEnd"/>
    </w:p>
    <w:p w14:paraId="0E83088D" w14:textId="77777777" w:rsidR="00CB4239" w:rsidRDefault="00000000">
      <w:pPr>
        <w:spacing w:before="120" w:after="120"/>
      </w:pPr>
      <w:r>
        <w:t>using Microsoft.EntityFrameworkCore;</w:t>
      </w:r>
    </w:p>
    <w:p w14:paraId="53EBCD55" w14:textId="77777777" w:rsidR="00CB4239" w:rsidRDefault="00000000">
      <w:pPr>
        <w:spacing w:before="120" w:after="120"/>
      </w:pPr>
      <w:r>
        <w:t>using BaseCore.Entities;</w:t>
      </w:r>
    </w:p>
    <w:p w14:paraId="183113FE" w14:textId="77777777" w:rsidR="00CB4239" w:rsidRDefault="00000000">
      <w:pPr>
        <w:spacing w:before="120" w:after="120"/>
      </w:pPr>
      <w:r>
        <w:t xml:space="preserve">namespace </w:t>
      </w:r>
      <w:proofErr w:type="gramStart"/>
      <w:r>
        <w:t>BaseCore.Repository.EFCore</w:t>
      </w:r>
      <w:proofErr w:type="gramEnd"/>
    </w:p>
    <w:p w14:paraId="2DD8B025" w14:textId="77777777" w:rsidR="00CB4239" w:rsidRDefault="00000000">
      <w:pPr>
        <w:spacing w:before="120" w:after="120"/>
      </w:pPr>
      <w:r>
        <w:t>{</w:t>
      </w:r>
    </w:p>
    <w:p w14:paraId="6CEA501C" w14:textId="77777777" w:rsidR="00CB4239" w:rsidRDefault="00000000">
      <w:pPr>
        <w:spacing w:before="120" w:after="120"/>
      </w:pPr>
      <w:r>
        <w:t xml:space="preserve">    /// &lt;summary&gt;</w:t>
      </w:r>
    </w:p>
    <w:p w14:paraId="741025C0" w14:textId="77777777" w:rsidR="00CB4239" w:rsidRDefault="00000000">
      <w:pPr>
        <w:spacing w:before="120" w:after="120"/>
      </w:pPr>
      <w:r>
        <w:t xml:space="preserve">    /// Category Repository using Entity Framework Core</w:t>
      </w:r>
    </w:p>
    <w:p w14:paraId="2A852007" w14:textId="77777777" w:rsidR="00CB4239" w:rsidRDefault="00000000">
      <w:pPr>
        <w:spacing w:before="120" w:after="120"/>
      </w:pPr>
      <w:r>
        <w:t xml:space="preserve">    /// &lt;/summary&gt;</w:t>
      </w:r>
    </w:p>
    <w:p w14:paraId="502A67F6" w14:textId="033E3F64" w:rsidR="00CB4239" w:rsidRDefault="00000000">
      <w:pPr>
        <w:spacing w:before="120" w:after="120"/>
      </w:pPr>
      <w:r>
        <w:t xml:space="preserve">    public interface I</w:t>
      </w:r>
      <w:r w:rsidR="00013DCC">
        <w:t>c</w:t>
      </w:r>
      <w:r>
        <w:t>ategory</w:t>
      </w:r>
      <w:r w:rsidR="00013DCC">
        <w:t>2</w:t>
      </w:r>
      <w:proofErr w:type="gramStart"/>
      <w:r>
        <w:t>RepositoryEF :</w:t>
      </w:r>
      <w:proofErr w:type="gramEnd"/>
      <w:r>
        <w:t xml:space="preserve"> IRepository&lt;Category</w:t>
      </w:r>
      <w:r w:rsidR="00013DCC">
        <w:t>2</w:t>
      </w:r>
      <w:r>
        <w:t>&gt;</w:t>
      </w:r>
    </w:p>
    <w:p w14:paraId="05E323C9" w14:textId="77777777" w:rsidR="00CB4239" w:rsidRDefault="00000000">
      <w:pPr>
        <w:spacing w:before="120" w:after="120"/>
      </w:pPr>
      <w:r>
        <w:t xml:space="preserve">    {</w:t>
      </w:r>
    </w:p>
    <w:p w14:paraId="75E07A35" w14:textId="06128B64" w:rsidR="00CB4239" w:rsidRDefault="00000000">
      <w:pPr>
        <w:spacing w:before="120" w:after="120"/>
      </w:pPr>
      <w:r>
        <w:t xml:space="preserve">        Task&lt;Category</w:t>
      </w:r>
      <w:r w:rsidR="00013DCC">
        <w:t>2</w:t>
      </w:r>
      <w:r>
        <w:t xml:space="preserve">?&gt; </w:t>
      </w:r>
      <w:proofErr w:type="gramStart"/>
      <w:r>
        <w:t>GetByNameAsync(</w:t>
      </w:r>
      <w:proofErr w:type="gramEnd"/>
      <w:r>
        <w:t>string name);</w:t>
      </w:r>
    </w:p>
    <w:p w14:paraId="3FBD3931" w14:textId="77777777" w:rsidR="00CB4239" w:rsidRDefault="00000000">
      <w:pPr>
        <w:spacing w:before="120" w:after="120"/>
      </w:pPr>
      <w:r>
        <w:t xml:space="preserve">    }</w:t>
      </w:r>
    </w:p>
    <w:p w14:paraId="5947E30B" w14:textId="68BA275F" w:rsidR="00CB4239" w:rsidRDefault="00000000">
      <w:pPr>
        <w:spacing w:before="120" w:after="120"/>
      </w:pPr>
      <w:r>
        <w:t xml:space="preserve">    public class Category</w:t>
      </w:r>
      <w:r w:rsidR="00013DCC">
        <w:t>2</w:t>
      </w:r>
      <w:proofErr w:type="gramStart"/>
      <w:r>
        <w:t>RepositoryEF :</w:t>
      </w:r>
      <w:proofErr w:type="gramEnd"/>
      <w:r>
        <w:t xml:space="preserve"> Repository&lt;Category</w:t>
      </w:r>
      <w:r w:rsidR="00013DCC">
        <w:t>2</w:t>
      </w:r>
      <w:r>
        <w:t>&gt;, I</w:t>
      </w:r>
      <w:r w:rsidR="00013DCC">
        <w:t>c</w:t>
      </w:r>
      <w:r>
        <w:t>ategory</w:t>
      </w:r>
      <w:r w:rsidR="00013DCC">
        <w:t>2</w:t>
      </w:r>
      <w:r>
        <w:t>RepositoryEF</w:t>
      </w:r>
    </w:p>
    <w:p w14:paraId="35DDF975" w14:textId="77777777" w:rsidR="00CB4239" w:rsidRDefault="00000000">
      <w:pPr>
        <w:spacing w:before="120" w:after="120"/>
      </w:pPr>
      <w:r>
        <w:lastRenderedPageBreak/>
        <w:t xml:space="preserve">    {</w:t>
      </w:r>
    </w:p>
    <w:p w14:paraId="1FB7DCE4" w14:textId="48855967" w:rsidR="00CB4239" w:rsidRDefault="00000000">
      <w:pPr>
        <w:spacing w:before="120" w:after="120"/>
      </w:pPr>
      <w:r>
        <w:t xml:space="preserve">        public Category</w:t>
      </w:r>
      <w:r w:rsidR="00013DCC">
        <w:t>2</w:t>
      </w:r>
      <w:proofErr w:type="gramStart"/>
      <w:r>
        <w:t>RepositoryEF(</w:t>
      </w:r>
      <w:proofErr w:type="gramEnd"/>
      <w:r>
        <w:t>MySqlDbContext context) : base(context)</w:t>
      </w:r>
    </w:p>
    <w:p w14:paraId="6BA1D311" w14:textId="77777777" w:rsidR="00CB4239" w:rsidRDefault="00000000">
      <w:pPr>
        <w:spacing w:before="120" w:after="120"/>
      </w:pPr>
      <w:r>
        <w:t xml:space="preserve">        {</w:t>
      </w:r>
    </w:p>
    <w:p w14:paraId="3A2B34E1" w14:textId="77777777" w:rsidR="00CB4239" w:rsidRDefault="00000000">
      <w:pPr>
        <w:spacing w:before="120" w:after="120"/>
      </w:pPr>
      <w:r>
        <w:t xml:space="preserve">        }</w:t>
      </w:r>
    </w:p>
    <w:p w14:paraId="26985F67" w14:textId="77777777" w:rsidR="00CB4239" w:rsidRDefault="00CB4239">
      <w:pPr>
        <w:spacing w:before="120" w:after="120"/>
      </w:pPr>
    </w:p>
    <w:p w14:paraId="3E90A6B8" w14:textId="3EC3A1DB" w:rsidR="00CB4239" w:rsidRDefault="00000000">
      <w:pPr>
        <w:spacing w:before="120" w:after="120"/>
      </w:pPr>
      <w:r>
        <w:t xml:space="preserve">        public async Task&lt;Category</w:t>
      </w:r>
      <w:r w:rsidR="00013DCC">
        <w:t>2</w:t>
      </w:r>
      <w:r>
        <w:t xml:space="preserve">?&gt; </w:t>
      </w:r>
      <w:proofErr w:type="gramStart"/>
      <w:r>
        <w:t>GetByNameAsync(</w:t>
      </w:r>
      <w:proofErr w:type="gramEnd"/>
      <w:r>
        <w:t>string name)</w:t>
      </w:r>
    </w:p>
    <w:p w14:paraId="4E58B271" w14:textId="77777777" w:rsidR="00CB4239" w:rsidRDefault="00000000">
      <w:pPr>
        <w:spacing w:before="120" w:after="120"/>
      </w:pPr>
      <w:r>
        <w:t xml:space="preserve">        {</w:t>
      </w:r>
    </w:p>
    <w:p w14:paraId="3BC26B79" w14:textId="77777777" w:rsidR="00CB4239" w:rsidRDefault="00000000">
      <w:pPr>
        <w:spacing w:before="120" w:after="120"/>
      </w:pPr>
      <w:r>
        <w:t xml:space="preserve">            return await _dbSet.FirstOrDefaultAsync(c =&gt; </w:t>
      </w:r>
      <w:proofErr w:type="gramStart"/>
      <w:r>
        <w:t>c.Name.ToLower</w:t>
      </w:r>
      <w:proofErr w:type="gramEnd"/>
      <w:r>
        <w:t>() == name.ToLower());</w:t>
      </w:r>
    </w:p>
    <w:p w14:paraId="2CA1D34E" w14:textId="77777777" w:rsidR="00CB4239" w:rsidRDefault="00000000">
      <w:pPr>
        <w:spacing w:before="120" w:after="120"/>
      </w:pPr>
      <w:r>
        <w:t xml:space="preserve">        }</w:t>
      </w:r>
    </w:p>
    <w:p w14:paraId="573422B6" w14:textId="77777777" w:rsidR="00CB4239" w:rsidRDefault="00000000">
      <w:pPr>
        <w:spacing w:before="120" w:after="120"/>
      </w:pPr>
      <w:r>
        <w:t xml:space="preserve">    }</w:t>
      </w:r>
    </w:p>
    <w:p w14:paraId="062495FC" w14:textId="77777777" w:rsidR="00CB4239" w:rsidRDefault="00000000">
      <w:pPr>
        <w:spacing w:before="120" w:after="120"/>
      </w:pPr>
      <w:r>
        <w:t>}</w:t>
      </w:r>
    </w:p>
    <w:p w14:paraId="449A8D4F" w14:textId="77777777" w:rsidR="00CB4239" w:rsidRDefault="00000000">
      <w:pPr>
        <w:pStyle w:val="NormalWeb"/>
      </w:pPr>
      <w:r>
        <w:t>Giải thích:</w:t>
      </w:r>
    </w:p>
    <w:p w14:paraId="782BE258" w14:textId="77777777" w:rsidR="00CB4239" w:rsidRDefault="00000000">
      <w:pPr>
        <w:spacing w:before="120" w:after="120"/>
      </w:pPr>
      <w:r>
        <w:t>ICategoryRepositoryEF là: interface repository riêng cho Category.</w:t>
      </w:r>
    </w:p>
    <w:p w14:paraId="46973138" w14:textId="77777777" w:rsidR="00CB4239" w:rsidRDefault="00000000">
      <w:pPr>
        <w:spacing w:before="120" w:after="120"/>
      </w:pPr>
      <w:r>
        <w:t>: IRepository&lt;Category&gt; nghĩa là: kế thừa các hàm CRUD cơ bản như thêm, sửa, xóa, lấy danh sách.</w:t>
      </w:r>
    </w:p>
    <w:p w14:paraId="314816DF" w14:textId="77777777" w:rsidR="00CB4239" w:rsidRDefault="00000000">
      <w:pPr>
        <w:spacing w:before="120" w:after="120"/>
      </w:pPr>
      <w:proofErr w:type="gramStart"/>
      <w:r>
        <w:t>GetByNameAsync(</w:t>
      </w:r>
      <w:proofErr w:type="gramEnd"/>
      <w:r>
        <w:t>string name): là hàm tìm danh mục theo tên.</w:t>
      </w:r>
    </w:p>
    <w:p w14:paraId="35A24792" w14:textId="77777777" w:rsidR="00CB4239" w:rsidRDefault="00000000">
      <w:pPr>
        <w:spacing w:before="120" w:after="120"/>
      </w:pPr>
      <w:r>
        <w:t>Category? nghĩa là: có thể trả về Category hoặc null nếu không tìm thấy.</w:t>
      </w:r>
    </w:p>
    <w:p w14:paraId="2DA08EB9" w14:textId="77777777" w:rsidR="00CB4239" w:rsidRDefault="00000000">
      <w:pPr>
        <w:spacing w:before="120" w:after="120"/>
      </w:pPr>
      <w:r>
        <w:t>CategoryRepositoryEF là: class xử lý database cho bảng Categories.</w:t>
      </w:r>
    </w:p>
    <w:p w14:paraId="03900B27" w14:textId="77777777" w:rsidR="00CB4239" w:rsidRDefault="00000000">
      <w:pPr>
        <w:spacing w:before="120" w:after="120"/>
      </w:pPr>
      <w:r>
        <w:t>: Repository&lt;Category&gt;: giúp dùng lại các hàm CRUD có sẵn.</w:t>
      </w:r>
    </w:p>
    <w:p w14:paraId="480896A2" w14:textId="77777777" w:rsidR="00CB4239" w:rsidRDefault="00000000">
      <w:pPr>
        <w:spacing w:before="120" w:after="120"/>
      </w:pPr>
      <w:r>
        <w:t>: ICategoryRepositoryEF: bắt buộc class này phải viết các hàm trong interface.</w:t>
      </w:r>
    </w:p>
    <w:p w14:paraId="0C8798ED" w14:textId="77777777" w:rsidR="00CB4239" w:rsidRDefault="00000000">
      <w:pPr>
        <w:spacing w:before="120" w:after="120"/>
      </w:pPr>
      <w:r>
        <w:t>MySqlDbContext context là: đối tượng kết nối database.</w:t>
      </w:r>
    </w:p>
    <w:p w14:paraId="490267EE" w14:textId="77777777" w:rsidR="00CB4239" w:rsidRDefault="00000000">
      <w:pPr>
        <w:spacing w:before="120" w:after="120"/>
      </w:pPr>
      <w:r>
        <w:t>: base(context): truyền DbContext lên class cha Repository&lt;Category&gt;.</w:t>
      </w:r>
    </w:p>
    <w:p w14:paraId="7C59F943" w14:textId="77777777" w:rsidR="00CB4239" w:rsidRDefault="00000000">
      <w:pPr>
        <w:spacing w:before="120" w:after="120"/>
      </w:pPr>
      <w:r>
        <w:t>Hàm này tìm category theo tên.</w:t>
      </w:r>
    </w:p>
    <w:p w14:paraId="22BC7D72" w14:textId="77777777" w:rsidR="00CB4239" w:rsidRDefault="00000000">
      <w:pPr>
        <w:spacing w:before="120" w:after="120"/>
      </w:pPr>
      <w:r>
        <w:t>_dbSet: tương ứng với bảng Categories.</w:t>
      </w:r>
    </w:p>
    <w:p w14:paraId="34254CDD" w14:textId="77777777" w:rsidR="00CB4239" w:rsidRDefault="00000000">
      <w:pPr>
        <w:spacing w:before="120" w:after="120"/>
      </w:pPr>
      <w:r>
        <w:t>FirstOrDefaultAsync: lấy bản ghi đầu tiên tìm thấy, nếu không có thì trả về null.</w:t>
      </w:r>
    </w:p>
    <w:p w14:paraId="16029AF2" w14:textId="77777777" w:rsidR="00CB4239" w:rsidRDefault="00000000">
      <w:pPr>
        <w:spacing w:before="120" w:after="120"/>
      </w:pPr>
      <w:proofErr w:type="gramStart"/>
      <w:r>
        <w:lastRenderedPageBreak/>
        <w:t>ToLower(</w:t>
      </w:r>
      <w:proofErr w:type="gramEnd"/>
      <w:r>
        <w:t>) : giúp so sánh không phân biệt chữ hoa/thường.</w:t>
      </w:r>
    </w:p>
    <w:p w14:paraId="23356FB7" w14:textId="77777777" w:rsidR="00013DCC" w:rsidRDefault="00013DCC" w:rsidP="00013DCC">
      <w:pPr>
        <w:pStyle w:val="NormalWeb"/>
      </w:pPr>
    </w:p>
    <w:p w14:paraId="540B8AEF" w14:textId="00227790" w:rsidR="00013DCC" w:rsidRDefault="006721C6" w:rsidP="006721C6">
      <w:pPr>
        <w:pStyle w:val="Heading3"/>
        <w:spacing w:before="120" w:after="120"/>
      </w:pPr>
      <w:r>
        <w:t>1.4</w:t>
      </w:r>
      <w:r w:rsidR="00013DCC">
        <w:t>Tạo Service xử lý nghiệp vụ cho Category</w:t>
      </w:r>
      <w:r w:rsidR="00013DCC">
        <w:t>2</w:t>
      </w:r>
    </w:p>
    <w:p w14:paraId="59DDC94A" w14:textId="77777777" w:rsidR="00013DCC" w:rsidRDefault="00013DCC" w:rsidP="00013DCC">
      <w:pPr>
        <w:spacing w:before="120" w:after="120"/>
      </w:pPr>
      <w:r>
        <w:rPr>
          <w:noProof/>
        </w:rPr>
        <w:drawing>
          <wp:inline distT="0" distB="0" distL="114300" distR="114300" wp14:anchorId="727F8381" wp14:editId="20E4D9C9">
            <wp:extent cx="3352800" cy="297180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0D40" w14:textId="0683B97B" w:rsidR="00013DCC" w:rsidRDefault="00013DCC" w:rsidP="00013DCC">
      <w:pPr>
        <w:spacing w:before="120" w:after="120"/>
      </w:pPr>
      <w:r>
        <w:t>- Tại file Services tạo class: Icategory</w:t>
      </w:r>
      <w:r>
        <w:t>2</w:t>
      </w:r>
      <w:r>
        <w:t xml:space="preserve">Service.cs </w:t>
      </w:r>
    </w:p>
    <w:p w14:paraId="47892345" w14:textId="77777777" w:rsidR="00013DCC" w:rsidRDefault="00013DCC" w:rsidP="00013DCC">
      <w:pPr>
        <w:spacing w:before="120" w:after="120"/>
      </w:pPr>
      <w:r>
        <w:t>- Code mẫu:</w:t>
      </w:r>
    </w:p>
    <w:p w14:paraId="431C09A5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120" w:afterLines="0" w:after="12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BaseCore.Entities;</w:t>
      </w:r>
    </w:p>
    <w:p w14:paraId="25AAC740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System.Collections.Generic</w:t>
      </w:r>
      <w:proofErr w:type="gramEnd"/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3AAA098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System.Threading.Tasks</w:t>
      </w:r>
      <w:proofErr w:type="gramEnd"/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3DF9F7D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4F66810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BaseCore.Services</w:t>
      </w:r>
    </w:p>
    <w:p w14:paraId="4C02E5A2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14:paraId="26305E0E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interface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ICategory2Service</w:t>
      </w:r>
    </w:p>
    <w:p w14:paraId="28950FA3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013DCC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14:paraId="79859DCD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List</w:t>
      </w:r>
      <w:r w:rsidRPr="00013DCC">
        <w:rPr>
          <w:rFonts w:ascii="Cascadia Mono" w:eastAsia="Times New Roman" w:hAnsi="Cascadia Mono" w:cs="Courier New"/>
          <w:color w:val="1A94FF"/>
          <w:sz w:val="18"/>
          <w:szCs w:val="18"/>
        </w:rPr>
        <w:t>&lt;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1A94FF"/>
          <w:sz w:val="18"/>
          <w:szCs w:val="18"/>
        </w:rPr>
        <w:t>&gt;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74531F"/>
          <w:sz w:val="18"/>
          <w:szCs w:val="18"/>
        </w:rPr>
        <w:t>GetAllAsync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1603CD84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74531F"/>
          <w:sz w:val="18"/>
          <w:szCs w:val="18"/>
        </w:rPr>
        <w:t>GetByIdAsync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AF0072A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74531F"/>
          <w:sz w:val="18"/>
          <w:szCs w:val="18"/>
        </w:rPr>
        <w:t>CreateAsync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1F377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54F914D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74531F"/>
          <w:sz w:val="18"/>
          <w:szCs w:val="18"/>
        </w:rPr>
        <w:t>UpdateAsync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1F377F"/>
          <w:sz w:val="18"/>
          <w:szCs w:val="18"/>
        </w:rPr>
        <w:t>category2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88615E8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013DCC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013DCC">
        <w:rPr>
          <w:rFonts w:ascii="Cascadia Mono" w:eastAsia="Times New Roman" w:hAnsi="Cascadia Mono" w:cs="Courier New"/>
          <w:color w:val="74531F"/>
          <w:sz w:val="18"/>
          <w:szCs w:val="18"/>
        </w:rPr>
        <w:t>DeleteAsync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013DCC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013DCC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013DCC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7B034470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013DCC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14:paraId="476570C0" w14:textId="77777777" w:rsidR="00013DCC" w:rsidRPr="00013DCC" w:rsidRDefault="00013DCC" w:rsidP="00013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120" w:afterLines="0" w:after="12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013DCC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14:paraId="3A3B7FD3" w14:textId="77777777" w:rsidR="00013DCC" w:rsidRDefault="00013DCC" w:rsidP="00013DCC">
      <w:pPr>
        <w:spacing w:before="120" w:after="120"/>
      </w:pPr>
      <w:r>
        <w:t>Giải thích</w:t>
      </w:r>
    </w:p>
    <w:p w14:paraId="17A39BCB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t>public interface ICategoryService</w:t>
      </w:r>
    </w:p>
    <w:p w14:paraId="7A9C81ED" w14:textId="77777777" w:rsidR="00013DCC" w:rsidRDefault="00013DCC" w:rsidP="00013DCC">
      <w:pPr>
        <w:spacing w:before="120" w:after="120"/>
      </w:pPr>
      <w:r>
        <w:t>- Nghĩa là khai báo một interface tên ICategoryService.</w:t>
      </w:r>
    </w:p>
    <w:p w14:paraId="6131505D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t xml:space="preserve">Task&lt;List&lt;Category&gt;&gt; </w:t>
      </w:r>
      <w:proofErr w:type="gramStart"/>
      <w:r>
        <w:rPr>
          <w:b/>
          <w:bCs/>
        </w:rPr>
        <w:t>GetAllAsync(</w:t>
      </w:r>
      <w:proofErr w:type="gramEnd"/>
      <w:r>
        <w:rPr>
          <w:b/>
          <w:bCs/>
        </w:rPr>
        <w:t>);</w:t>
      </w:r>
    </w:p>
    <w:p w14:paraId="3BE4F5F3" w14:textId="77777777" w:rsidR="00013DCC" w:rsidRDefault="00013DCC" w:rsidP="00013DCC">
      <w:pPr>
        <w:spacing w:before="120" w:after="120"/>
      </w:pPr>
      <w:r>
        <w:t>- Lấy toàn bộ danh sách danh mục.</w:t>
      </w:r>
    </w:p>
    <w:p w14:paraId="59BC2FE9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lastRenderedPageBreak/>
        <w:t xml:space="preserve">Task&lt;Category&gt; </w:t>
      </w:r>
      <w:proofErr w:type="gramStart"/>
      <w:r>
        <w:rPr>
          <w:b/>
          <w:bCs/>
        </w:rPr>
        <w:t>GetByIdAsync(</w:t>
      </w:r>
      <w:proofErr w:type="gramEnd"/>
      <w:r>
        <w:rPr>
          <w:b/>
          <w:bCs/>
        </w:rPr>
        <w:t>int id);</w:t>
      </w:r>
    </w:p>
    <w:p w14:paraId="2386E62C" w14:textId="77777777" w:rsidR="00013DCC" w:rsidRDefault="00013DCC" w:rsidP="00013DCC">
      <w:pPr>
        <w:spacing w:before="120" w:after="120"/>
      </w:pPr>
      <w:r>
        <w:t>- Lấy một danh mục theo id.</w:t>
      </w:r>
    </w:p>
    <w:p w14:paraId="0938E860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t xml:space="preserve">Task&lt;Category&gt; </w:t>
      </w:r>
      <w:proofErr w:type="gramStart"/>
      <w:r>
        <w:rPr>
          <w:b/>
          <w:bCs/>
        </w:rPr>
        <w:t>CreateAsync(</w:t>
      </w:r>
      <w:proofErr w:type="gramEnd"/>
      <w:r>
        <w:rPr>
          <w:b/>
          <w:bCs/>
        </w:rPr>
        <w:t>Category category);</w:t>
      </w:r>
    </w:p>
    <w:p w14:paraId="67375BCD" w14:textId="77777777" w:rsidR="00013DCC" w:rsidRDefault="00013DCC" w:rsidP="00013DCC">
      <w:pPr>
        <w:spacing w:before="120" w:after="120"/>
      </w:pPr>
      <w:r>
        <w:t>- Thêm mới một danh mục và trả về danh mục vừa tạo.</w:t>
      </w:r>
    </w:p>
    <w:p w14:paraId="51C9B8C3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UpdateAsync(</w:t>
      </w:r>
      <w:proofErr w:type="gramEnd"/>
      <w:r>
        <w:rPr>
          <w:b/>
          <w:bCs/>
        </w:rPr>
        <w:t>Category category);</w:t>
      </w:r>
    </w:p>
    <w:p w14:paraId="42C20341" w14:textId="77777777" w:rsidR="00013DCC" w:rsidRDefault="00013DCC" w:rsidP="00013DCC">
      <w:pPr>
        <w:spacing w:before="120" w:after="120"/>
      </w:pPr>
      <w:r>
        <w:t>- Cập nhật thông tin danh mục.</w:t>
      </w:r>
    </w:p>
    <w:p w14:paraId="2803BC77" w14:textId="77777777" w:rsidR="00013DCC" w:rsidRDefault="00013DCC" w:rsidP="00013DCC">
      <w:pPr>
        <w:spacing w:before="120" w:after="120"/>
        <w:rPr>
          <w:b/>
          <w:bCs/>
        </w:rPr>
      </w:pPr>
      <w:r>
        <w:rPr>
          <w:b/>
          <w:bCs/>
        </w:rPr>
        <w:t xml:space="preserve">Task </w:t>
      </w:r>
      <w:proofErr w:type="gramStart"/>
      <w:r>
        <w:rPr>
          <w:b/>
          <w:bCs/>
        </w:rPr>
        <w:t>DeleteAsync(</w:t>
      </w:r>
      <w:proofErr w:type="gramEnd"/>
      <w:r>
        <w:rPr>
          <w:b/>
          <w:bCs/>
        </w:rPr>
        <w:t>int id);</w:t>
      </w:r>
    </w:p>
    <w:p w14:paraId="3261F1A1" w14:textId="77777777" w:rsidR="00013DCC" w:rsidRDefault="00013DCC" w:rsidP="00013DCC">
      <w:pPr>
        <w:spacing w:before="120" w:after="120"/>
      </w:pPr>
      <w:r>
        <w:t>- Xóa danh mục theo id.</w:t>
      </w:r>
    </w:p>
    <w:p w14:paraId="4B80B1E5" w14:textId="77777777" w:rsidR="00013DCC" w:rsidRDefault="00013DCC">
      <w:pPr>
        <w:spacing w:before="120" w:after="120"/>
      </w:pPr>
    </w:p>
    <w:p w14:paraId="560C15DB" w14:textId="1CF9FACE" w:rsidR="00CB4239" w:rsidRDefault="006721C6" w:rsidP="006721C6">
      <w:pPr>
        <w:pStyle w:val="Heading3"/>
        <w:numPr>
          <w:ilvl w:val="1"/>
          <w:numId w:val="16"/>
        </w:numPr>
        <w:spacing w:before="120" w:after="120"/>
      </w:pPr>
      <w:r>
        <w:t xml:space="preserve"> </w:t>
      </w:r>
      <w:r w:rsidR="00000000">
        <w:t xml:space="preserve">Tạo Contoller </w:t>
      </w:r>
    </w:p>
    <w:p w14:paraId="28AF6833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2F62EA26" wp14:editId="00BD754C">
            <wp:extent cx="3695700" cy="3171825"/>
            <wp:effectExtent l="0" t="0" r="0" b="952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26BF" w14:textId="5DB09194" w:rsidR="00CB4239" w:rsidRPr="00E778DF" w:rsidRDefault="00000000" w:rsidP="00E778DF">
      <w:pPr>
        <w:pStyle w:val="HTMLPreformatted"/>
        <w:spacing w:before="120" w:after="120"/>
        <w:rPr>
          <w:rFonts w:ascii="Cascadia Mono" w:eastAsia="Times New Roman" w:hAnsi="Cascadia Mono" w:cs="Courier New"/>
          <w:color w:val="000000"/>
          <w:sz w:val="18"/>
          <w:szCs w:val="18"/>
          <w:lang w:eastAsia="en-US"/>
        </w:rPr>
      </w:pPr>
      <w:r>
        <w:rPr>
          <w:rFonts w:hint="default"/>
        </w:rPr>
        <w:t>- Truy c</w:t>
      </w:r>
      <w:r>
        <w:rPr>
          <w:rFonts w:ascii="Cambria" w:hAnsi="Cambria" w:cs="Cambria" w:hint="default"/>
        </w:rPr>
        <w:t>ậ</w:t>
      </w:r>
      <w:r>
        <w:rPr>
          <w:rFonts w:hint="default"/>
        </w:rPr>
        <w:t>p và file Controller trong BaseCore.APIService t</w:t>
      </w:r>
      <w:r>
        <w:rPr>
          <w:rFonts w:ascii="Cambria" w:hAnsi="Cambria" w:cs="Cambria" w:hint="default"/>
        </w:rPr>
        <w:t>ạ</w:t>
      </w:r>
      <w:r>
        <w:rPr>
          <w:rFonts w:hint="default"/>
        </w:rPr>
        <w:t xml:space="preserve">o class: </w:t>
      </w:r>
      <w:r w:rsidR="00E778DF" w:rsidRPr="00E778DF">
        <w:rPr>
          <w:rFonts w:ascii="Cascadia Mono" w:eastAsia="Times New Roman" w:hAnsi="Cascadia Mono" w:cs="Courier New"/>
          <w:color w:val="0000FF"/>
          <w:sz w:val="18"/>
          <w:szCs w:val="18"/>
          <w:lang w:eastAsia="en-US"/>
        </w:rPr>
        <w:t>Categories2Controller</w:t>
      </w:r>
      <w:r>
        <w:rPr>
          <w:rFonts w:hint="default"/>
        </w:rPr>
        <w:t>.cs</w:t>
      </w:r>
    </w:p>
    <w:p w14:paraId="01044C66" w14:textId="77777777" w:rsidR="00CB4239" w:rsidRDefault="00000000">
      <w:pPr>
        <w:spacing w:before="120" w:after="120"/>
      </w:pPr>
      <w:r>
        <w:t xml:space="preserve">- Code mẫu: </w:t>
      </w:r>
    </w:p>
    <w:p w14:paraId="6834582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120" w:afterLines="0" w:after="12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Microsoft.AspNetCore.Authorization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3B2688F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Microsoft.AspNetCore.Mvc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061396E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BaseCore.Entities;</w:t>
      </w:r>
    </w:p>
    <w:p w14:paraId="3CE518A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BaseCore.Repository.EFCore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3BEFF438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F78E69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BaseCore.APIService.Controllers</w:t>
      </w:r>
      <w:proofErr w:type="gramEnd"/>
    </w:p>
    <w:p w14:paraId="5C338F1D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14:paraId="41063E6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Route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"api/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[controller]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]</w:t>
      </w:r>
    </w:p>
    <w:p w14:paraId="2794BA5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ApiController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]</w:t>
      </w:r>
    </w:p>
    <w:p w14:paraId="0FBDECB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class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Categories2</w:t>
      </w:r>
      <w:proofErr w:type="gramStart"/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Controller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: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ControllerBase</w:t>
      </w:r>
    </w:p>
    <w:p w14:paraId="042F9A34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14:paraId="313B6F5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private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readonly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ICategory2RepositoryEF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_repository;</w:t>
      </w:r>
    </w:p>
    <w:p w14:paraId="502A59A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3BD623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Categories2</w:t>
      </w:r>
      <w:proofErr w:type="gramStart"/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Controller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ICategory2RepositoryEF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repository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136D7A9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6A05164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_repository =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repository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0345B5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53A0DF43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5DA1F23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HttpGet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28D52E60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async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IActionResult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GetAll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1560D3E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3EAEBD4E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list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GetAllAsync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0A1387F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Ok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list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4012DD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4C48527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D8FA1E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HttpGet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5A41ECA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async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IActionResult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GetById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2E1FF00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1A47E29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item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GetByIdAsync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2CD38A3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if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item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null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NotFound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message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"Not found"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602A75F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Ok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item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EDBBF6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5F4AAEB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4F1E0D6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HttpPost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4EF42D1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Authorize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08727F9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async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IActionResult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Create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FromBody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]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Category2Dto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2B9541C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18088606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existing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GetByNameAsync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.Name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1A0A3FC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if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Start"/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existing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!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=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null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</w:p>
    <w:p w14:paraId="163DF749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BadRequest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message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"Name already exists"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244694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7586FC9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Category2</w:t>
      </w:r>
    </w:p>
    <w:p w14:paraId="5695111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{</w:t>
      </w:r>
    </w:p>
    <w:p w14:paraId="2FBE3A83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Name = </w:t>
      </w:r>
      <w:proofErr w:type="gramStart"/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.Name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,</w:t>
      </w:r>
    </w:p>
    <w:p w14:paraId="2FD7772D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Description = </w:t>
      </w:r>
      <w:proofErr w:type="gramStart"/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.Description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??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""</w:t>
      </w:r>
    </w:p>
    <w:p w14:paraId="7803CD0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4DDF4B7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201E288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AddAsync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D5C2AE9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CreatedAtAction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Start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nameof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GetById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id =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.Id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3E70CA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51DC4A30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0B16FB24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HttpPut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0BAD568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Authorize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13DDCA65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async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IActionResult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Update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FromBody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]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Category2Dto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3EAA4B80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261F39EE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GetByIdAsync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16FE1D6E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if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null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NotFound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message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"Not found"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2DBBC0C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16DE8402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it-IT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  <w:lang w:val="it-IT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  <w:lang w:val="it-IT"/>
        </w:rPr>
        <w:t xml:space="preserve">.Name =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  <w:lang w:val="it-IT"/>
        </w:rPr>
        <w:t>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  <w:lang w:val="it-IT"/>
        </w:rPr>
        <w:t xml:space="preserve">.Name ??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  <w:lang w:val="it-IT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  <w:lang w:val="it-IT"/>
        </w:rPr>
        <w:t>.Name;</w:t>
      </w:r>
    </w:p>
    <w:p w14:paraId="717AF6A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  <w:lang w:val="it-IT"/>
        </w:rPr>
        <w:t xml:space="preserve">            </w:t>
      </w:r>
      <w:proofErr w:type="gramStart"/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.Description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dto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.Description ??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.Description;</w:t>
      </w:r>
    </w:p>
    <w:p w14:paraId="15561C4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388542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UpdateAsync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011D72E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Ok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0778C639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3F592943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5A90BDC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HttpDelete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0073FF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7DCDCF09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[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Authorize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]</w:t>
      </w:r>
    </w:p>
    <w:p w14:paraId="5B8C989C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async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Task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&lt;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IActionResult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&gt;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Delete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)</w:t>
      </w:r>
    </w:p>
    <w:p w14:paraId="3BC77AC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</w:p>
    <w:p w14:paraId="6EBD0F09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var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GetByIdAsync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id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65F6ACB3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if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null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NotFound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message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"Not found"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34C468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603AEB1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await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_</w:t>
      </w:r>
      <w:proofErr w:type="gramStart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repository.</w:t>
      </w:r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DeleteAsync</w:t>
      </w:r>
      <w:proofErr w:type="gramEnd"/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r w:rsidRPr="006721C6">
        <w:rPr>
          <w:rFonts w:ascii="Cascadia Mono" w:eastAsia="Times New Roman" w:hAnsi="Cascadia Mono" w:cs="Courier New"/>
          <w:color w:val="1F377F"/>
          <w:sz w:val="18"/>
          <w:szCs w:val="18"/>
        </w:rPr>
        <w:t>entity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4F5A55E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6721C6">
        <w:rPr>
          <w:rFonts w:ascii="Cascadia Mono" w:eastAsia="Times New Roman" w:hAnsi="Cascadia Mono" w:cs="Courier New"/>
          <w:color w:val="8F08C4"/>
          <w:sz w:val="18"/>
          <w:szCs w:val="18"/>
        </w:rPr>
        <w:t>return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gramStart"/>
      <w:r w:rsidRPr="006721C6">
        <w:rPr>
          <w:rFonts w:ascii="Cascadia Mono" w:eastAsia="Times New Roman" w:hAnsi="Cascadia Mono" w:cs="Courier New"/>
          <w:color w:val="74531F"/>
          <w:sz w:val="18"/>
          <w:szCs w:val="18"/>
        </w:rPr>
        <w:t>Ok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(</w:t>
      </w:r>
      <w:proofErr w:type="gramEnd"/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message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"Deleted successfully"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)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579D883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51802410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14:paraId="3BF4517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14:paraId="26E6A318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class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2B91AF"/>
          <w:sz w:val="18"/>
          <w:szCs w:val="18"/>
        </w:rPr>
        <w:t>Category2Dto</w:t>
      </w:r>
    </w:p>
    <w:p w14:paraId="790B872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{</w:t>
      </w:r>
    </w:p>
    <w:p w14:paraId="4A4D3FFB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string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Name </w:t>
      </w:r>
      <w:proofErr w:type="gramStart"/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get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6721C6">
        <w:rPr>
          <w:rFonts w:ascii="Cascadia Mono" w:eastAsia="Times New Roman" w:hAnsi="Cascadia Mono" w:cs="Courier New"/>
          <w:color w:val="A31515"/>
          <w:sz w:val="18"/>
          <w:szCs w:val="18"/>
        </w:rPr>
        <w:t>""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14:paraId="109C656A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string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? Description </w:t>
      </w:r>
      <w:proofErr w:type="gramStart"/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{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get</w:t>
      </w:r>
      <w:proofErr w:type="gramEnd"/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r w:rsidRPr="006721C6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r w:rsidRPr="006721C6">
        <w:rPr>
          <w:rFonts w:ascii="Cascadia Mono" w:eastAsia="Times New Roman" w:hAnsi="Cascadia Mono" w:cs="Courier New"/>
          <w:color w:val="D86AC2"/>
          <w:sz w:val="18"/>
          <w:szCs w:val="18"/>
        </w:rPr>
        <w:t>}</w:t>
      </w:r>
    </w:p>
    <w:p w14:paraId="5AEB5631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0" w:afterLines="0" w:after="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6721C6">
        <w:rPr>
          <w:rFonts w:ascii="Cascadia Mono" w:eastAsia="Times New Roman" w:hAnsi="Cascadia Mono" w:cs="Courier New"/>
          <w:color w:val="FFD702"/>
          <w:sz w:val="18"/>
          <w:szCs w:val="18"/>
        </w:rPr>
        <w:t>}</w:t>
      </w:r>
    </w:p>
    <w:p w14:paraId="115688F8" w14:textId="77777777" w:rsidR="006721C6" w:rsidRPr="006721C6" w:rsidRDefault="006721C6" w:rsidP="00672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0" w:before="120" w:afterLines="0" w:after="120" w:line="240" w:lineRule="auto"/>
        <w:jc w:val="left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6721C6">
        <w:rPr>
          <w:rFonts w:ascii="Cascadia Mono" w:eastAsia="Times New Roman" w:hAnsi="Cascadia Mono" w:cs="Courier New"/>
          <w:color w:val="1A94FF"/>
          <w:sz w:val="18"/>
          <w:szCs w:val="18"/>
        </w:rPr>
        <w:t>}</w:t>
      </w:r>
    </w:p>
    <w:p w14:paraId="644FF68D" w14:textId="77777777" w:rsidR="00CB4239" w:rsidRDefault="00CB4239">
      <w:pPr>
        <w:spacing w:beforeLines="0" w:afterLines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14:paraId="6AB26533" w14:textId="77777777" w:rsidR="00CB4239" w:rsidRDefault="00000000">
      <w:pPr>
        <w:spacing w:before="120" w:after="120"/>
      </w:pPr>
      <w:r>
        <w:t>Giải thích:</w:t>
      </w:r>
    </w:p>
    <w:p w14:paraId="58E13788" w14:textId="77777777" w:rsidR="00CB4239" w:rsidRDefault="00000000">
      <w:pPr>
        <w:numPr>
          <w:ilvl w:val="0"/>
          <w:numId w:val="13"/>
        </w:numPr>
        <w:spacing w:beforeLines="0" w:afterLines="0"/>
        <w:jc w:val="left"/>
      </w:pPr>
      <w:r>
        <w:t>Nó có các API chính:</w:t>
      </w:r>
    </w:p>
    <w:p w14:paraId="531C4CB9" w14:textId="77777777" w:rsidR="00CB4239" w:rsidRDefault="00000000">
      <w:pPr>
        <w:spacing w:before="120" w:after="120"/>
      </w:pPr>
      <w:r>
        <w:t>GET    /api/categories       → Lấy danh sách danh mục</w:t>
      </w:r>
      <w:r>
        <w:br/>
        <w:t>GET    /api/categories/{</w:t>
      </w:r>
      <w:proofErr w:type="gramStart"/>
      <w:r>
        <w:t>id}  →</w:t>
      </w:r>
      <w:proofErr w:type="gramEnd"/>
      <w:r>
        <w:t xml:space="preserve"> Lấy danh mục theo id</w:t>
      </w:r>
      <w:r>
        <w:br/>
        <w:t>POST   /api/categories       → Thêm danh mục</w:t>
      </w:r>
      <w:r>
        <w:br/>
        <w:t>PUT    /api/categories/{id}  → Sửa danh mục</w:t>
      </w:r>
      <w:r>
        <w:br/>
        <w:t>DELETE /api/categories/{id}  → Xóa danh mục</w:t>
      </w:r>
    </w:p>
    <w:p w14:paraId="7FB839C2" w14:textId="77777777" w:rsidR="00CB4239" w:rsidRDefault="00CB4239">
      <w:pPr>
        <w:pStyle w:val="HTMLPreformatted"/>
        <w:rPr>
          <w:rStyle w:val="HTMLCode"/>
          <w:rFonts w:hint="default"/>
        </w:rPr>
      </w:pPr>
    </w:p>
    <w:p w14:paraId="598CBE89" w14:textId="77777777" w:rsidR="00CB4239" w:rsidRDefault="00CB4239">
      <w:pPr>
        <w:pStyle w:val="HTMLPreformatted"/>
        <w:rPr>
          <w:rStyle w:val="HTMLCode"/>
          <w:rFonts w:hint="default"/>
        </w:rPr>
      </w:pPr>
    </w:p>
    <w:p w14:paraId="07767FBD" w14:textId="77777777" w:rsidR="00CB4239" w:rsidRDefault="00000000">
      <w:pPr>
        <w:pStyle w:val="HTMLPreformatted"/>
        <w:numPr>
          <w:ilvl w:val="0"/>
          <w:numId w:val="14"/>
        </w:numPr>
        <w:rPr>
          <w:rFonts w:hint="default"/>
          <w:b/>
          <w:bCs/>
        </w:rPr>
      </w:pPr>
      <w:r>
        <w:rPr>
          <w:b/>
          <w:bCs/>
        </w:rPr>
        <w:t>private</w:t>
      </w:r>
      <w:r>
        <w:rPr>
          <w:rStyle w:val="HTMLCode"/>
          <w:b/>
          <w:bCs/>
        </w:rPr>
        <w:t xml:space="preserve"> </w:t>
      </w:r>
      <w:r>
        <w:rPr>
          <w:b/>
          <w:bCs/>
        </w:rPr>
        <w:t>readonly</w:t>
      </w:r>
      <w:r>
        <w:rPr>
          <w:rStyle w:val="HTMLCode"/>
          <w:b/>
          <w:bCs/>
        </w:rPr>
        <w:t xml:space="preserve"> </w:t>
      </w:r>
      <w:r>
        <w:rPr>
          <w:b/>
          <w:bCs/>
        </w:rPr>
        <w:t>ICategoryRepositoryEF</w:t>
      </w:r>
      <w:r>
        <w:rPr>
          <w:rStyle w:val="HTMLCode"/>
          <w:b/>
          <w:bCs/>
        </w:rPr>
        <w:t xml:space="preserve"> </w:t>
      </w:r>
      <w:r>
        <w:rPr>
          <w:b/>
          <w:bCs/>
        </w:rPr>
        <w:t>_categoryRepository</w:t>
      </w:r>
      <w:r>
        <w:rPr>
          <w:rStyle w:val="HTMLCode"/>
          <w:b/>
          <w:bCs/>
        </w:rPr>
        <w:t>;</w:t>
      </w:r>
    </w:p>
    <w:p w14:paraId="680F33B3" w14:textId="77777777" w:rsidR="00CB4239" w:rsidRDefault="00000000">
      <w:pPr>
        <w:pStyle w:val="NormalWeb"/>
      </w:pPr>
      <w:r>
        <w:t>- dùng để gọi repository thao tác với database.</w:t>
      </w:r>
    </w:p>
    <w:p w14:paraId="2A3F4327" w14:textId="77777777" w:rsidR="00CB4239" w:rsidRDefault="00000000">
      <w:pPr>
        <w:numPr>
          <w:ilvl w:val="0"/>
          <w:numId w:val="14"/>
        </w:numPr>
        <w:spacing w:before="120" w:after="120"/>
      </w:pPr>
      <w:r>
        <w:t xml:space="preserve">public </w:t>
      </w:r>
      <w:proofErr w:type="gramStart"/>
      <w:r>
        <w:t>CategoriesController(</w:t>
      </w:r>
      <w:proofErr w:type="gramEnd"/>
      <w:r>
        <w:t>ICategoryRepositoryEF categoryRepository)</w:t>
      </w:r>
      <w:r>
        <w:br/>
        <w:t>{</w:t>
      </w:r>
      <w:r>
        <w:br/>
        <w:t xml:space="preserve">    _categoryRepository = categoryRepository;</w:t>
      </w:r>
      <w:r>
        <w:br/>
        <w:t>}</w:t>
      </w:r>
    </w:p>
    <w:p w14:paraId="580002F0" w14:textId="77777777" w:rsidR="00CB4239" w:rsidRDefault="00000000">
      <w:pPr>
        <w:spacing w:before="120" w:after="120"/>
      </w:pPr>
      <w:r>
        <w:t>- là inject repository vào controller.</w:t>
      </w:r>
    </w:p>
    <w:p w14:paraId="137D8DE0" w14:textId="77777777" w:rsidR="00CB4239" w:rsidRDefault="00000000">
      <w:pPr>
        <w:numPr>
          <w:ilvl w:val="0"/>
          <w:numId w:val="14"/>
        </w:numPr>
        <w:spacing w:before="120" w:after="120"/>
      </w:pPr>
      <w:r>
        <w:t>[Authorize]</w:t>
      </w:r>
    </w:p>
    <w:p w14:paraId="52B8984D" w14:textId="77777777" w:rsidR="00CB4239" w:rsidRDefault="00000000">
      <w:pPr>
        <w:pStyle w:val="NormalWeb"/>
      </w:pPr>
      <w:r>
        <w:t>- nghĩa là API đó yêu cầu đăng nhập mới được dùng.</w:t>
      </w:r>
    </w:p>
    <w:p w14:paraId="0EB79838" w14:textId="77777777" w:rsidR="00CB4239" w:rsidRDefault="00000000">
      <w:pPr>
        <w:numPr>
          <w:ilvl w:val="0"/>
          <w:numId w:val="14"/>
        </w:numPr>
        <w:spacing w:before="120" w:after="120"/>
      </w:pPr>
      <w:r>
        <w:t>public class CategoryDto</w:t>
      </w:r>
      <w:r>
        <w:br/>
        <w:t>{</w:t>
      </w:r>
      <w:r>
        <w:br/>
        <w:t xml:space="preserve">    public string Name </w:t>
      </w:r>
      <w:proofErr w:type="gramStart"/>
      <w:r>
        <w:t>{ get</w:t>
      </w:r>
      <w:proofErr w:type="gramEnd"/>
      <w:r>
        <w:t>; set; } = "";</w:t>
      </w:r>
      <w:r>
        <w:br/>
        <w:t xml:space="preserve">    public string? Description </w:t>
      </w:r>
      <w:proofErr w:type="gramStart"/>
      <w:r>
        <w:t>{ get</w:t>
      </w:r>
      <w:proofErr w:type="gramEnd"/>
      <w:r>
        <w:t>; set; }</w:t>
      </w:r>
      <w:r>
        <w:br/>
        <w:t>}</w:t>
      </w:r>
    </w:p>
    <w:p w14:paraId="3F20B819" w14:textId="271C6BB0" w:rsidR="00CB4239" w:rsidRDefault="00000000" w:rsidP="00013DCC">
      <w:pPr>
        <w:pStyle w:val="NormalWeb"/>
      </w:pPr>
      <w:r>
        <w:t>- là DTO nhận dữ liệu khi thêm/sửa category.</w:t>
      </w:r>
    </w:p>
    <w:p w14:paraId="488C1D45" w14:textId="77777777" w:rsidR="006721C6" w:rsidRDefault="006721C6" w:rsidP="00013DCC">
      <w:pPr>
        <w:pStyle w:val="NormalWeb"/>
      </w:pPr>
    </w:p>
    <w:p w14:paraId="719B20C9" w14:textId="77777777" w:rsidR="006721C6" w:rsidRDefault="006721C6" w:rsidP="006721C6">
      <w:pPr>
        <w:spacing w:before="120" w:after="120"/>
      </w:pPr>
    </w:p>
    <w:p w14:paraId="6FD9D76C" w14:textId="2DFC98B9" w:rsidR="006721C6" w:rsidRPr="006721C6" w:rsidRDefault="006721C6" w:rsidP="006721C6">
      <w:pPr>
        <w:pStyle w:val="Heading3"/>
        <w:numPr>
          <w:ilvl w:val="1"/>
          <w:numId w:val="16"/>
        </w:numPr>
        <w:spacing w:before="120" w:after="120"/>
        <w:rPr>
          <w:b w:val="0"/>
          <w:bCs w:val="0"/>
        </w:rPr>
      </w:pPr>
      <w:r>
        <w:lastRenderedPageBreak/>
        <w:t xml:space="preserve"> </w:t>
      </w:r>
      <w:r>
        <w:t xml:space="preserve">Đăng ký respository cho category2 tại </w:t>
      </w:r>
      <w:r w:rsidRPr="006721C6">
        <w:t xml:space="preserve"> BaseCore.APIService/Program.cs</w:t>
      </w:r>
      <w:r>
        <w:br/>
      </w:r>
      <w:r>
        <w:br/>
      </w:r>
      <w:r w:rsidRPr="006721C6">
        <w:t>builder.Services.AddScoped&lt;ICategory2RepositoryEF, Category2RepositoryEF</w:t>
      </w:r>
      <w:proofErr w:type="gramStart"/>
      <w:r w:rsidRPr="006721C6">
        <w:t>&gt;(</w:t>
      </w:r>
      <w:proofErr w:type="gramEnd"/>
      <w:r w:rsidRPr="006721C6">
        <w:t>);</w:t>
      </w:r>
      <w:r>
        <w:br/>
      </w:r>
      <w:r>
        <w:rPr>
          <w:noProof/>
        </w:rPr>
        <w:drawing>
          <wp:inline distT="0" distB="0" distL="0" distR="0" wp14:anchorId="20CDD1CB" wp14:editId="5A1F88FE">
            <wp:extent cx="5760085" cy="1482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21C6">
        <w:t xml:space="preserve">Sau đó migration bằng câu lệnh trong </w:t>
      </w:r>
      <w:r>
        <w:t>Package Manager Console</w:t>
      </w:r>
      <w:r>
        <w:br/>
        <w:t>ở default project chọn BaseCore.Repository</w:t>
      </w:r>
      <w:r>
        <w:br/>
      </w:r>
      <w:r>
        <w:rPr>
          <w:noProof/>
        </w:rPr>
        <w:drawing>
          <wp:inline distT="0" distB="0" distL="0" distR="0" wp14:anchorId="0D2C06B5" wp14:editId="1945F356">
            <wp:extent cx="5760085" cy="1533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br/>
      </w:r>
      <w:r w:rsidRPr="006721C6">
        <w:rPr>
          <w:b w:val="0"/>
          <w:bCs w:val="0"/>
        </w:rPr>
        <w:t>Add-Migration AddCategory2 -Project BaseCore.Repository</w:t>
      </w:r>
      <w:r>
        <w:rPr>
          <w:b w:val="0"/>
          <w:bCs w:val="0"/>
        </w:rPr>
        <w:br/>
      </w:r>
      <w:r w:rsidRPr="006721C6">
        <w:rPr>
          <w:b w:val="0"/>
          <w:bCs w:val="0"/>
        </w:rPr>
        <w:t>Update-Database -Project BaseCore.Repository</w:t>
      </w:r>
    </w:p>
    <w:p w14:paraId="65435E1D" w14:textId="1AE2A989" w:rsidR="00CB4239" w:rsidRDefault="00000000">
      <w:pPr>
        <w:pStyle w:val="Heading2"/>
        <w:spacing w:before="120" w:after="120"/>
      </w:pPr>
      <w:r>
        <w:t>Bước 3. FrontEnd</w:t>
      </w:r>
      <w:r w:rsidR="005C4E66">
        <w:t xml:space="preserve"> – Tạo Page</w:t>
      </w:r>
    </w:p>
    <w:p w14:paraId="782D5F6D" w14:textId="50FD278A" w:rsidR="005C4E66" w:rsidRDefault="005C4E66" w:rsidP="005C4E66">
      <w:pPr>
        <w:spacing w:before="120" w:after="120"/>
      </w:pPr>
      <w:r>
        <w:t>Tạo file BaseCore.WebClient/src/pages/Categories2.jsx</w:t>
      </w:r>
    </w:p>
    <w:p w14:paraId="0AA168BE" w14:textId="6C6DF281" w:rsidR="005C4E66" w:rsidRDefault="005C4E66" w:rsidP="005C4E66">
      <w:pPr>
        <w:spacing w:before="120" w:after="120"/>
      </w:pPr>
      <w:r>
        <w:t>Copy toàn bộ nội dung Categories.jsx, thay:</w:t>
      </w:r>
    </w:p>
    <w:p w14:paraId="6D3C067B" w14:textId="77777777" w:rsidR="005C4E66" w:rsidRDefault="005C4E66" w:rsidP="005C4E66">
      <w:pPr>
        <w:spacing w:before="120" w:after="120"/>
        <w:rPr>
          <w:rFonts w:hint="eastAsia"/>
        </w:rPr>
      </w:pPr>
      <w:r>
        <w:rPr>
          <w:rFonts w:hint="eastAsia"/>
        </w:rPr>
        <w:t xml:space="preserve">categoryApi </w:t>
      </w:r>
      <w:r>
        <w:rPr>
          <w:rFonts w:hint="eastAsia"/>
        </w:rPr>
        <w:t>→</w:t>
      </w:r>
      <w:r>
        <w:rPr>
          <w:rFonts w:hint="eastAsia"/>
        </w:rPr>
        <w:t xml:space="preserve"> category2Api</w:t>
      </w:r>
    </w:p>
    <w:p w14:paraId="32D18523" w14:textId="77777777" w:rsidR="005C4E66" w:rsidRDefault="005C4E66" w:rsidP="005C4E66">
      <w:pPr>
        <w:spacing w:before="120" w:after="120"/>
        <w:rPr>
          <w:rFonts w:hint="eastAsia"/>
        </w:rPr>
      </w:pPr>
      <w:r>
        <w:rPr>
          <w:rFonts w:hint="eastAsia"/>
        </w:rPr>
        <w:t xml:space="preserve">Categories </w:t>
      </w:r>
      <w:r>
        <w:rPr>
          <w:rFonts w:hint="eastAsia"/>
        </w:rPr>
        <w:t>→</w:t>
      </w:r>
      <w:r>
        <w:rPr>
          <w:rFonts w:hint="eastAsia"/>
        </w:rPr>
        <w:t xml:space="preserve"> Categories2</w:t>
      </w:r>
    </w:p>
    <w:p w14:paraId="3CE01B59" w14:textId="77777777" w:rsidR="005C4E66" w:rsidRDefault="005C4E66" w:rsidP="005C4E66">
      <w:pPr>
        <w:spacing w:before="120" w:after="120"/>
      </w:pPr>
      <w:r>
        <w:rPr>
          <w:rFonts w:hint="eastAsia"/>
        </w:rPr>
        <w:t xml:space="preserve">Categories Management </w:t>
      </w:r>
      <w:r>
        <w:rPr>
          <w:rFonts w:hint="eastAsia"/>
        </w:rPr>
        <w:t>→</w:t>
      </w:r>
      <w:r>
        <w:rPr>
          <w:rFonts w:hint="eastAsia"/>
        </w:rPr>
        <w:t xml:space="preserve"> Categories2 Management</w:t>
      </w:r>
      <w:r>
        <w:br/>
      </w:r>
      <w:r>
        <w:br/>
      </w:r>
      <w:r w:rsidRPr="005C4E66">
        <w:rPr>
          <w:b/>
          <w:bCs/>
        </w:rPr>
        <w:t>Sau đó t</w:t>
      </w:r>
      <w:r w:rsidRPr="005C4E66">
        <w:rPr>
          <w:b/>
          <w:bCs/>
        </w:rPr>
        <w:t>hêm API service</w:t>
      </w:r>
      <w:r w:rsidRPr="005C4E66">
        <w:rPr>
          <w:b/>
          <w:bCs/>
        </w:rPr>
        <w:t>:</w:t>
      </w:r>
      <w:r>
        <w:br/>
      </w:r>
      <w:r w:rsidRPr="005C4E66">
        <w:t>Mở BaseCore.WebClient/src/services/api.js, thêm:</w:t>
      </w:r>
    </w:p>
    <w:p w14:paraId="389E6F0F" w14:textId="77777777" w:rsidR="005C4E66" w:rsidRDefault="005C4E66" w:rsidP="005C4E66">
      <w:pPr>
        <w:spacing w:before="120" w:after="120"/>
      </w:pPr>
    </w:p>
    <w:p w14:paraId="1E662CAF" w14:textId="7C85EB3D" w:rsidR="005C4E66" w:rsidRDefault="005C4E66" w:rsidP="005C4E66">
      <w:pPr>
        <w:spacing w:before="120" w:after="120"/>
      </w:pPr>
      <w:r>
        <w:br/>
      </w:r>
      <w:r>
        <w:t>export const category2Api = {</w:t>
      </w:r>
    </w:p>
    <w:p w14:paraId="50CCFAA8" w14:textId="77777777" w:rsidR="005C4E66" w:rsidRDefault="005C4E66" w:rsidP="005C4E66">
      <w:pPr>
        <w:spacing w:before="120" w:after="120"/>
      </w:pPr>
      <w:r>
        <w:t xml:space="preserve">    getAll: () =&gt; api.get('/categories2'),</w:t>
      </w:r>
    </w:p>
    <w:p w14:paraId="62B8EB00" w14:textId="77777777" w:rsidR="005C4E66" w:rsidRDefault="005C4E66" w:rsidP="005C4E66">
      <w:pPr>
        <w:spacing w:before="120" w:after="120"/>
      </w:pPr>
      <w:r>
        <w:t xml:space="preserve">    getById: (id) =&gt; api.get(`/categories2/${id}`),</w:t>
      </w:r>
    </w:p>
    <w:p w14:paraId="6B1C5562" w14:textId="77777777" w:rsidR="005C4E66" w:rsidRDefault="005C4E66" w:rsidP="005C4E66">
      <w:pPr>
        <w:spacing w:before="120" w:after="120"/>
      </w:pPr>
      <w:r>
        <w:t xml:space="preserve">    create: (data) =&gt; </w:t>
      </w:r>
      <w:proofErr w:type="gramStart"/>
      <w:r>
        <w:t>api.post(</w:t>
      </w:r>
      <w:proofErr w:type="gramEnd"/>
      <w:r>
        <w:t>'/categories2', data),</w:t>
      </w:r>
    </w:p>
    <w:p w14:paraId="39049081" w14:textId="77777777" w:rsidR="005C4E66" w:rsidRDefault="005C4E66" w:rsidP="005C4E66">
      <w:pPr>
        <w:spacing w:before="120" w:after="120"/>
      </w:pPr>
      <w:r>
        <w:t xml:space="preserve">    update: (id, data) =&gt; api.put(`/categories2/${id}`, data),</w:t>
      </w:r>
    </w:p>
    <w:p w14:paraId="7F288119" w14:textId="77777777" w:rsidR="005C4E66" w:rsidRDefault="005C4E66" w:rsidP="005C4E66">
      <w:pPr>
        <w:spacing w:before="120" w:after="120"/>
      </w:pPr>
      <w:r>
        <w:t xml:space="preserve">    delete: (id) =&gt; </w:t>
      </w:r>
      <w:proofErr w:type="gramStart"/>
      <w:r>
        <w:t>api.delete</w:t>
      </w:r>
      <w:proofErr w:type="gramEnd"/>
      <w:r>
        <w:t>(`/categories2/${id}`),</w:t>
      </w:r>
    </w:p>
    <w:p w14:paraId="1E8EAA50" w14:textId="4FED8CEC" w:rsidR="005C4E66" w:rsidRPr="005C4E66" w:rsidRDefault="005C4E66" w:rsidP="005C4E66">
      <w:pPr>
        <w:spacing w:before="120" w:after="120"/>
      </w:pPr>
      <w:r>
        <w:t>};</w:t>
      </w:r>
    </w:p>
    <w:p w14:paraId="13AAD121" w14:textId="0B1C5F79" w:rsidR="00CB4239" w:rsidRDefault="005C4E66">
      <w:pPr>
        <w:spacing w:before="120" w:after="120"/>
        <w:rPr>
          <w:b/>
          <w:bCs/>
        </w:rPr>
      </w:pPr>
      <w:r>
        <w:br/>
      </w:r>
      <w:r w:rsidRPr="005C4E66">
        <w:rPr>
          <w:b/>
          <w:bCs/>
        </w:rPr>
        <w:t>Thêm Route</w:t>
      </w:r>
    </w:p>
    <w:p w14:paraId="15B467DC" w14:textId="28E6EC27" w:rsidR="005C4E66" w:rsidRDefault="005C4E66" w:rsidP="005C4E66">
      <w:pPr>
        <w:numPr>
          <w:ilvl w:val="0"/>
          <w:numId w:val="17"/>
        </w:numPr>
        <w:spacing w:before="120" w:after="120"/>
        <w:rPr>
          <w:b/>
          <w:bCs/>
        </w:rPr>
      </w:pPr>
      <w:r w:rsidRPr="005C4E66">
        <w:rPr>
          <w:b/>
          <w:bCs/>
        </w:rPr>
        <w:t>Mở BaseCore.WebClient/src/App.jsx, thêm:</w:t>
      </w:r>
    </w:p>
    <w:p w14:paraId="50577541" w14:textId="77777777" w:rsidR="005C4E66" w:rsidRPr="005C4E66" w:rsidRDefault="005C4E66" w:rsidP="005C4E66">
      <w:pPr>
        <w:spacing w:before="120" w:after="120"/>
        <w:ind w:left="360"/>
      </w:pPr>
      <w:r w:rsidRPr="005C4E66">
        <w:t xml:space="preserve">import Categories2 from </w:t>
      </w:r>
      <w:proofErr w:type="gramStart"/>
      <w:r w:rsidRPr="005C4E66">
        <w:t>'./</w:t>
      </w:r>
      <w:proofErr w:type="gramEnd"/>
      <w:r w:rsidRPr="005C4E66">
        <w:t>pages/Categories2';</w:t>
      </w:r>
    </w:p>
    <w:p w14:paraId="463A0F76" w14:textId="77777777" w:rsidR="005C4E66" w:rsidRPr="005C4E66" w:rsidRDefault="005C4E66" w:rsidP="005C4E66">
      <w:pPr>
        <w:spacing w:before="120" w:after="120"/>
        <w:ind w:left="360"/>
      </w:pPr>
    </w:p>
    <w:p w14:paraId="3C6FFB55" w14:textId="77777777" w:rsidR="005C4E66" w:rsidRPr="005C4E66" w:rsidRDefault="005C4E66" w:rsidP="005C4E66">
      <w:pPr>
        <w:spacing w:before="120" w:after="120"/>
        <w:ind w:left="360"/>
      </w:pPr>
      <w:r w:rsidRPr="005C4E66">
        <w:t>// Thêm route</w:t>
      </w:r>
    </w:p>
    <w:p w14:paraId="2F09C113" w14:textId="77777777" w:rsidR="005C4E66" w:rsidRPr="005C4E66" w:rsidRDefault="005C4E66" w:rsidP="005C4E66">
      <w:pPr>
        <w:spacing w:before="120" w:after="120"/>
        <w:ind w:left="360"/>
      </w:pPr>
      <w:r w:rsidRPr="005C4E66">
        <w:t>&lt;Route path="/categories2" element</w:t>
      </w:r>
      <w:proofErr w:type="gramStart"/>
      <w:r w:rsidRPr="005C4E66">
        <w:t>={</w:t>
      </w:r>
      <w:proofErr w:type="gramEnd"/>
    </w:p>
    <w:p w14:paraId="2440BD89" w14:textId="77777777" w:rsidR="005C4E66" w:rsidRPr="005C4E66" w:rsidRDefault="005C4E66" w:rsidP="005C4E66">
      <w:pPr>
        <w:spacing w:before="120" w:after="120"/>
        <w:ind w:left="360"/>
      </w:pPr>
      <w:r w:rsidRPr="005C4E66">
        <w:t xml:space="preserve">    &lt;ProtectedRoute&gt;</w:t>
      </w:r>
    </w:p>
    <w:p w14:paraId="62B3FD1F" w14:textId="77777777" w:rsidR="005C4E66" w:rsidRPr="005C4E66" w:rsidRDefault="005C4E66" w:rsidP="005C4E66">
      <w:pPr>
        <w:spacing w:before="120" w:after="120"/>
        <w:ind w:left="360"/>
      </w:pPr>
      <w:r w:rsidRPr="005C4E66">
        <w:t xml:space="preserve">        &lt;MainLayout&gt;&lt;Categories2 /&gt;&lt;/MainLayout&gt;</w:t>
      </w:r>
    </w:p>
    <w:p w14:paraId="2E026BA0" w14:textId="77777777" w:rsidR="005C4E66" w:rsidRPr="005C4E66" w:rsidRDefault="005C4E66" w:rsidP="005C4E66">
      <w:pPr>
        <w:spacing w:before="120" w:after="120"/>
        <w:ind w:left="360"/>
      </w:pPr>
      <w:r w:rsidRPr="005C4E66">
        <w:t xml:space="preserve">    &lt;/ProtectedRoute&gt;</w:t>
      </w:r>
    </w:p>
    <w:p w14:paraId="272255DC" w14:textId="2DE7990A" w:rsidR="005C4E66" w:rsidRDefault="005C4E66" w:rsidP="005C4E66">
      <w:pPr>
        <w:spacing w:before="120" w:after="120"/>
        <w:ind w:left="360"/>
      </w:pPr>
      <w:r w:rsidRPr="005C4E66">
        <w:t>} /&gt;</w:t>
      </w:r>
    </w:p>
    <w:p w14:paraId="4829CF50" w14:textId="1F480BC7" w:rsidR="005C4E66" w:rsidRDefault="005C4E66" w:rsidP="005C4E66">
      <w:pPr>
        <w:spacing w:before="120" w:after="120"/>
        <w:ind w:left="360"/>
        <w:rPr>
          <w:b/>
          <w:bCs/>
        </w:rPr>
      </w:pPr>
      <w:r w:rsidRPr="005C4E66">
        <w:rPr>
          <w:b/>
          <w:bCs/>
        </w:rPr>
        <w:t>Thêm Menu</w:t>
      </w:r>
      <w:r>
        <w:rPr>
          <w:b/>
          <w:bCs/>
        </w:rPr>
        <w:br/>
      </w:r>
      <w:r w:rsidRPr="005C4E66">
        <w:rPr>
          <w:b/>
          <w:bCs/>
        </w:rPr>
        <w:t>Mở BaseCore.WebClient/src/components/MainLayout.jsx, thêm vào sidebar:</w:t>
      </w:r>
    </w:p>
    <w:p w14:paraId="1C2CAF16" w14:textId="77777777" w:rsidR="005C4E66" w:rsidRPr="005C4E66" w:rsidRDefault="005C4E66" w:rsidP="005C4E66">
      <w:pPr>
        <w:spacing w:before="120" w:after="120"/>
        <w:ind w:left="360"/>
      </w:pPr>
      <w:r w:rsidRPr="005C4E66">
        <w:t>&lt;li className="nav-item"&gt;</w:t>
      </w:r>
    </w:p>
    <w:p w14:paraId="7945AABE" w14:textId="77777777" w:rsidR="005C4E66" w:rsidRPr="005C4E66" w:rsidRDefault="005C4E66" w:rsidP="005C4E66">
      <w:pPr>
        <w:spacing w:before="120" w:after="120"/>
        <w:ind w:left="360"/>
      </w:pPr>
      <w:r w:rsidRPr="005C4E66">
        <w:t xml:space="preserve">    &lt;Link to="/categories2" className</w:t>
      </w:r>
      <w:proofErr w:type="gramStart"/>
      <w:r w:rsidRPr="005C4E66">
        <w:t>={</w:t>
      </w:r>
      <w:proofErr w:type="gramEnd"/>
      <w:r w:rsidRPr="005C4E66">
        <w:t>`nav-link ${isActive('/categories2')}`}&gt;</w:t>
      </w:r>
    </w:p>
    <w:p w14:paraId="00B42D5E" w14:textId="77777777" w:rsidR="005C4E66" w:rsidRPr="005C4E66" w:rsidRDefault="005C4E66" w:rsidP="005C4E66">
      <w:pPr>
        <w:spacing w:before="120" w:after="120"/>
        <w:ind w:left="360"/>
        <w:rPr>
          <w:lang w:val="it-IT"/>
        </w:rPr>
      </w:pPr>
      <w:r w:rsidRPr="005C4E66">
        <w:t xml:space="preserve">        </w:t>
      </w:r>
      <w:r w:rsidRPr="005C4E66">
        <w:rPr>
          <w:lang w:val="it-IT"/>
        </w:rPr>
        <w:t>&lt;i className="nav-icon fas fa-tags"&gt;&lt;/i&gt;</w:t>
      </w:r>
    </w:p>
    <w:p w14:paraId="1B3D29D2" w14:textId="77777777" w:rsidR="005C4E66" w:rsidRPr="005C4E66" w:rsidRDefault="005C4E66" w:rsidP="005C4E66">
      <w:pPr>
        <w:spacing w:before="120" w:after="120"/>
        <w:ind w:left="360"/>
      </w:pPr>
      <w:r w:rsidRPr="005C4E66">
        <w:rPr>
          <w:lang w:val="it-IT"/>
        </w:rPr>
        <w:t xml:space="preserve">        </w:t>
      </w:r>
      <w:r w:rsidRPr="005C4E66">
        <w:t>&lt;p&gt;Categories 2&lt;/p&gt;</w:t>
      </w:r>
    </w:p>
    <w:p w14:paraId="147A1963" w14:textId="77777777" w:rsidR="005C4E66" w:rsidRPr="005C4E66" w:rsidRDefault="005C4E66" w:rsidP="005C4E66">
      <w:pPr>
        <w:spacing w:before="120" w:after="120"/>
        <w:ind w:left="360"/>
      </w:pPr>
      <w:r w:rsidRPr="005C4E66">
        <w:lastRenderedPageBreak/>
        <w:t xml:space="preserve">    &lt;/Link&gt;</w:t>
      </w:r>
    </w:p>
    <w:p w14:paraId="44CD6604" w14:textId="2B2C9D81" w:rsidR="005C4E66" w:rsidRPr="005C4E66" w:rsidRDefault="005C4E66" w:rsidP="005C4E66">
      <w:pPr>
        <w:spacing w:before="120" w:after="120"/>
        <w:ind w:left="360"/>
        <w:rPr>
          <w:b/>
          <w:bCs/>
        </w:rPr>
      </w:pPr>
      <w:r w:rsidRPr="005C4E66">
        <w:t>&lt;/li&gt;</w:t>
      </w:r>
      <w:r>
        <w:rPr>
          <w:b/>
          <w:bCs/>
        </w:rPr>
        <w:br/>
      </w:r>
    </w:p>
    <w:p w14:paraId="1B258AE6" w14:textId="77777777" w:rsidR="00CB4239" w:rsidRDefault="00000000">
      <w:pPr>
        <w:pStyle w:val="Heading2"/>
        <w:spacing w:before="120" w:after="120"/>
      </w:pPr>
      <w:r>
        <w:t xml:space="preserve">Bước </w:t>
      </w:r>
      <w:proofErr w:type="gramStart"/>
      <w:r>
        <w:t>4 .</w:t>
      </w:r>
      <w:proofErr w:type="gramEnd"/>
      <w:r>
        <w:t xml:space="preserve"> Giao diện</w:t>
      </w:r>
    </w:p>
    <w:p w14:paraId="0A4E5DF8" w14:textId="77777777" w:rsidR="00CB4239" w:rsidRDefault="00000000">
      <w:pPr>
        <w:spacing w:before="120" w:after="120"/>
      </w:pPr>
      <w:r>
        <w:t xml:space="preserve">Truy cập đường </w:t>
      </w:r>
      <w:proofErr w:type="gramStart"/>
      <w:r>
        <w:t>dẫn :</w:t>
      </w:r>
      <w:proofErr w:type="gramEnd"/>
      <w:r>
        <w:t xml:space="preserve"> http://localhost:3000/categories</w:t>
      </w:r>
    </w:p>
    <w:p w14:paraId="7B77A059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588C0554" wp14:editId="0EB53A64">
            <wp:extent cx="5756910" cy="3195955"/>
            <wp:effectExtent l="0" t="0" r="152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6B72" w14:textId="77777777" w:rsidR="00CB4239" w:rsidRDefault="00000000">
      <w:pPr>
        <w:spacing w:before="120" w:after="120"/>
      </w:pPr>
      <w:r>
        <w:t>- Giao diện chính</w:t>
      </w:r>
    </w:p>
    <w:p w14:paraId="7CD9CAA7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598DBDC2" wp14:editId="2DB5947E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A0E7786" wp14:editId="080C09AE">
            <wp:extent cx="5744845" cy="319532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6B7E" w14:textId="77777777" w:rsidR="00CB4239" w:rsidRDefault="00000000">
      <w:pPr>
        <w:spacing w:before="120" w:after="120"/>
      </w:pPr>
      <w:r>
        <w:t>- Chức năng thêm mới.</w:t>
      </w:r>
    </w:p>
    <w:p w14:paraId="2468A04F" w14:textId="77777777" w:rsidR="00CB4239" w:rsidRDefault="00000000">
      <w:pPr>
        <w:spacing w:before="120" w:after="120"/>
      </w:pPr>
      <w:r>
        <w:rPr>
          <w:noProof/>
        </w:rPr>
        <w:lastRenderedPageBreak/>
        <w:drawing>
          <wp:inline distT="0" distB="0" distL="114300" distR="114300" wp14:anchorId="50DBFBF3" wp14:editId="225D8BC5">
            <wp:extent cx="5744845" cy="3182620"/>
            <wp:effectExtent l="0" t="0" r="825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- Chức năng cập nhật.</w:t>
      </w:r>
    </w:p>
    <w:p w14:paraId="5CDAC0E0" w14:textId="77777777" w:rsidR="00CB4239" w:rsidRDefault="00000000">
      <w:pPr>
        <w:spacing w:before="120" w:after="120"/>
      </w:pPr>
      <w:r>
        <w:rPr>
          <w:noProof/>
        </w:rPr>
        <w:drawing>
          <wp:inline distT="0" distB="0" distL="114300" distR="114300" wp14:anchorId="79C7CD05" wp14:editId="01112B76">
            <wp:extent cx="5751195" cy="3283585"/>
            <wp:effectExtent l="0" t="0" r="190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4AD5" w14:textId="77777777" w:rsidR="00CB4239" w:rsidRDefault="00000000">
      <w:pPr>
        <w:spacing w:before="120" w:after="120"/>
      </w:pPr>
      <w:r>
        <w:t>- Chức năng xóa.</w:t>
      </w:r>
    </w:p>
    <w:p w14:paraId="0B11B815" w14:textId="77777777" w:rsidR="00CB4239" w:rsidRDefault="00CB4239">
      <w:pPr>
        <w:pStyle w:val="NormalWeb"/>
      </w:pPr>
    </w:p>
    <w:p w14:paraId="41CFA3EB" w14:textId="77777777" w:rsidR="00CB4239" w:rsidRDefault="00CB4239">
      <w:pPr>
        <w:spacing w:before="120" w:after="120"/>
      </w:pPr>
    </w:p>
    <w:p w14:paraId="55D0413E" w14:textId="77777777" w:rsidR="00CB4239" w:rsidRDefault="00CB4239">
      <w:pPr>
        <w:pStyle w:val="NormalWeb"/>
      </w:pPr>
    </w:p>
    <w:p w14:paraId="3163BD51" w14:textId="77777777" w:rsidR="00CB4239" w:rsidRDefault="00CB4239">
      <w:pPr>
        <w:pStyle w:val="HTMLPreformatted"/>
        <w:rPr>
          <w:rStyle w:val="HTMLCode"/>
          <w:rFonts w:hint="default"/>
        </w:rPr>
      </w:pPr>
    </w:p>
    <w:p w14:paraId="5A62A570" w14:textId="77777777" w:rsidR="00CB4239" w:rsidRDefault="00CB4239">
      <w:pPr>
        <w:spacing w:before="120" w:after="120"/>
      </w:pPr>
    </w:p>
    <w:p w14:paraId="1571B1CD" w14:textId="77777777" w:rsidR="00CB4239" w:rsidRDefault="00CB4239">
      <w:pPr>
        <w:spacing w:before="120" w:after="120"/>
      </w:pPr>
    </w:p>
    <w:p w14:paraId="45BEBF78" w14:textId="77777777" w:rsidR="00CB4239" w:rsidRDefault="00CB4239">
      <w:pPr>
        <w:spacing w:before="120" w:after="120"/>
      </w:pPr>
    </w:p>
    <w:p w14:paraId="41C428B3" w14:textId="77777777" w:rsidR="00CB4239" w:rsidRDefault="00CB4239">
      <w:pPr>
        <w:spacing w:before="120" w:after="120"/>
      </w:pPr>
    </w:p>
    <w:p w14:paraId="1D5A2728" w14:textId="77777777" w:rsidR="00CB4239" w:rsidRDefault="00CB4239">
      <w:pPr>
        <w:spacing w:before="120" w:after="120"/>
      </w:pPr>
    </w:p>
    <w:sectPr w:rsidR="00CB4239">
      <w:pgSz w:w="11906" w:h="16838"/>
      <w:pgMar w:top="1134" w:right="1134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02A25" w14:textId="77777777" w:rsidR="008E6DFB" w:rsidRDefault="008E6DFB">
      <w:pPr>
        <w:spacing w:before="120" w:after="120" w:line="240" w:lineRule="auto"/>
      </w:pPr>
      <w:r>
        <w:separator/>
      </w:r>
    </w:p>
  </w:endnote>
  <w:endnote w:type="continuationSeparator" w:id="0">
    <w:p w14:paraId="18FF44B5" w14:textId="77777777" w:rsidR="008E6DFB" w:rsidRDefault="008E6DFB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8D597" w14:textId="77777777" w:rsidR="008E6DFB" w:rsidRDefault="008E6DFB">
      <w:pPr>
        <w:spacing w:before="120" w:after="120"/>
      </w:pPr>
      <w:r>
        <w:separator/>
      </w:r>
    </w:p>
  </w:footnote>
  <w:footnote w:type="continuationSeparator" w:id="0">
    <w:p w14:paraId="2DBCF283" w14:textId="77777777" w:rsidR="008E6DFB" w:rsidRDefault="008E6DFB">
      <w:pPr>
        <w:spacing w:before="120" w:after="1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F3E622"/>
    <w:multiLevelType w:val="singleLevel"/>
    <w:tmpl w:val="88F3E622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A6912D27"/>
    <w:multiLevelType w:val="singleLevel"/>
    <w:tmpl w:val="A6912D27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3"/>
        <w:szCs w:val="12"/>
      </w:rPr>
    </w:lvl>
  </w:abstractNum>
  <w:abstractNum w:abstractNumId="2" w15:restartNumberingAfterBreak="0">
    <w:nsid w:val="B226FB97"/>
    <w:multiLevelType w:val="singleLevel"/>
    <w:tmpl w:val="B226FB9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110D58B1"/>
    <w:multiLevelType w:val="hybridMultilevel"/>
    <w:tmpl w:val="CD362BAA"/>
    <w:lvl w:ilvl="0" w:tplc="8D94E27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53FB4"/>
    <w:multiLevelType w:val="multilevel"/>
    <w:tmpl w:val="25E88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BB42A2"/>
    <w:multiLevelType w:val="multilevel"/>
    <w:tmpl w:val="278464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92AD81A"/>
    <w:multiLevelType w:val="singleLevel"/>
    <w:tmpl w:val="592AD81A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3"/>
        <w:szCs w:val="12"/>
      </w:rPr>
    </w:lvl>
  </w:abstractNum>
  <w:num w:numId="1" w16cid:durableId="1179540579">
    <w:abstractNumId w:val="12"/>
  </w:num>
  <w:num w:numId="2" w16cid:durableId="1520701195">
    <w:abstractNumId w:val="10"/>
  </w:num>
  <w:num w:numId="3" w16cid:durableId="1637300814">
    <w:abstractNumId w:val="9"/>
  </w:num>
  <w:num w:numId="4" w16cid:durableId="2117485357">
    <w:abstractNumId w:val="8"/>
  </w:num>
  <w:num w:numId="5" w16cid:durableId="167450407">
    <w:abstractNumId w:val="7"/>
  </w:num>
  <w:num w:numId="6" w16cid:durableId="2094546562">
    <w:abstractNumId w:val="11"/>
  </w:num>
  <w:num w:numId="7" w16cid:durableId="742987643">
    <w:abstractNumId w:val="6"/>
  </w:num>
  <w:num w:numId="8" w16cid:durableId="1404377230">
    <w:abstractNumId w:val="5"/>
  </w:num>
  <w:num w:numId="9" w16cid:durableId="1253394435">
    <w:abstractNumId w:val="4"/>
  </w:num>
  <w:num w:numId="10" w16cid:durableId="346293202">
    <w:abstractNumId w:val="3"/>
  </w:num>
  <w:num w:numId="11" w16cid:durableId="658340773">
    <w:abstractNumId w:val="2"/>
  </w:num>
  <w:num w:numId="12" w16cid:durableId="430325187">
    <w:abstractNumId w:val="0"/>
  </w:num>
  <w:num w:numId="13" w16cid:durableId="1611669454">
    <w:abstractNumId w:val="16"/>
  </w:num>
  <w:num w:numId="14" w16cid:durableId="1711416874">
    <w:abstractNumId w:val="1"/>
  </w:num>
  <w:num w:numId="15" w16cid:durableId="1665280145">
    <w:abstractNumId w:val="15"/>
  </w:num>
  <w:num w:numId="16" w16cid:durableId="1311445569">
    <w:abstractNumId w:val="14"/>
  </w:num>
  <w:num w:numId="17" w16cid:durableId="13089003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3DC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2A27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14F0"/>
    <w:rsid w:val="005647F2"/>
    <w:rsid w:val="005662D1"/>
    <w:rsid w:val="00573A09"/>
    <w:rsid w:val="005A4526"/>
    <w:rsid w:val="005B3A56"/>
    <w:rsid w:val="005C1B16"/>
    <w:rsid w:val="005C4E66"/>
    <w:rsid w:val="005E53D0"/>
    <w:rsid w:val="006002EB"/>
    <w:rsid w:val="006128EF"/>
    <w:rsid w:val="006264B4"/>
    <w:rsid w:val="00643033"/>
    <w:rsid w:val="00644CC3"/>
    <w:rsid w:val="00661468"/>
    <w:rsid w:val="006649F0"/>
    <w:rsid w:val="006721C6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E6DFB"/>
    <w:rsid w:val="008F18C0"/>
    <w:rsid w:val="00907648"/>
    <w:rsid w:val="00930FDE"/>
    <w:rsid w:val="00984C93"/>
    <w:rsid w:val="00987CE1"/>
    <w:rsid w:val="0099405C"/>
    <w:rsid w:val="009B2799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B4239"/>
    <w:rsid w:val="00CC0600"/>
    <w:rsid w:val="00CC78AC"/>
    <w:rsid w:val="00CF7953"/>
    <w:rsid w:val="00D07232"/>
    <w:rsid w:val="00D10245"/>
    <w:rsid w:val="00D21BDD"/>
    <w:rsid w:val="00D56B74"/>
    <w:rsid w:val="00D65F07"/>
    <w:rsid w:val="00D92BB7"/>
    <w:rsid w:val="00DC76D2"/>
    <w:rsid w:val="00DD30ED"/>
    <w:rsid w:val="00E441F3"/>
    <w:rsid w:val="00E64C21"/>
    <w:rsid w:val="00E778DF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A76A4C"/>
    <w:rsid w:val="14AA5673"/>
    <w:rsid w:val="19DF6A36"/>
    <w:rsid w:val="1B485552"/>
    <w:rsid w:val="1BDE2A00"/>
    <w:rsid w:val="20EE50D7"/>
    <w:rsid w:val="226D64CF"/>
    <w:rsid w:val="2C952ED3"/>
    <w:rsid w:val="2F6615E8"/>
    <w:rsid w:val="2FB716BC"/>
    <w:rsid w:val="2FDE6606"/>
    <w:rsid w:val="317F1D2F"/>
    <w:rsid w:val="39E41149"/>
    <w:rsid w:val="44D052DA"/>
    <w:rsid w:val="46F579C9"/>
    <w:rsid w:val="4A301CE1"/>
    <w:rsid w:val="4CA32E74"/>
    <w:rsid w:val="4CAD704F"/>
    <w:rsid w:val="50E023DF"/>
    <w:rsid w:val="55545149"/>
    <w:rsid w:val="59452184"/>
    <w:rsid w:val="59A3044D"/>
    <w:rsid w:val="605D58D9"/>
    <w:rsid w:val="60CF5E60"/>
    <w:rsid w:val="624F2F20"/>
    <w:rsid w:val="63921E8A"/>
    <w:rsid w:val="680E2F36"/>
    <w:rsid w:val="68860C9D"/>
    <w:rsid w:val="699D01D2"/>
    <w:rsid w:val="6A39656C"/>
    <w:rsid w:val="6AEA413C"/>
    <w:rsid w:val="6EBC037B"/>
    <w:rsid w:val="754533DA"/>
    <w:rsid w:val="765F75BE"/>
    <w:rsid w:val="7D883F06"/>
    <w:rsid w:val="7E4B28BD"/>
    <w:rsid w:val="7ED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D9738"/>
  <w15:docId w15:val="{4B0F02FF-BD60-4E45-BB02-F0AC3F74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uiPriority="99" w:qFormat="1"/>
    <w:lsdException w:name="HTML Sample" w:qFormat="1"/>
    <w:lsdException w:name="HTML Typewriter" w:qFormat="1"/>
    <w:lsdException w:name="HTML Variable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Lines="50" w:before="50" w:afterLines="50" w:after="50" w:line="360" w:lineRule="auto"/>
      <w:jc w:val="both"/>
    </w:pPr>
    <w:rPr>
      <w:rFonts w:eastAsiaTheme="minorEastAsia" w:cstheme="minorBidi"/>
      <w:sz w:val="26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link w:val="CaptionChar"/>
    <w:semiHidden/>
    <w:unhideWhenUsed/>
    <w:qFormat/>
    <w:pPr>
      <w:jc w:val="center"/>
    </w:pPr>
    <w:rPr>
      <w:rFonts w:eastAsia="SimHei" w:cs="Arial"/>
      <w:i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CaptionChar">
    <w:name w:val="Caption Char"/>
    <w:link w:val="Caption"/>
    <w:qFormat/>
    <w:rPr>
      <w:rFonts w:ascii="Times New Roman" w:eastAsia="SimHei" w:hAnsi="Times New Roman" w:cs="Arial"/>
      <w:i/>
      <w:sz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DCC"/>
    <w:rPr>
      <w:rFonts w:ascii="SimSun" w:hAnsi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NUL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2335</Words>
  <Characters>13312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6</cp:revision>
  <dcterms:created xsi:type="dcterms:W3CDTF">2026-05-07T07:34:00Z</dcterms:created>
  <dcterms:modified xsi:type="dcterms:W3CDTF">2026-05-07T14:34:00Z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E894EC1935A14421BBE79250DFCC75BA_11</vt:lpwstr>
  </property>
  <property fmtid="{D5CDD505-2E9C-101B-9397-08002B2CF9AE}" pid="4" name="KSOTemplateDocerSaveRecord">
    <vt:lpwstr>eyJoZGlkIjoiYWNlNzNhNmIzOTIzZGY2M2QzZGFjMTM3NDZmMGZlYmUiLCJ1c2VySWQiOiIxMzkxODczNTE4NDU3In0=</vt:lpwstr>
  </property>
</Properties>
</file>